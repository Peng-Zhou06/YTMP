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38D4A">
      <w:pPr>
        <w:pStyle w:val="3"/>
        <w:jc w:val="left"/>
      </w:pPr>
      <w:r>
        <w:rPr>
          <w:b/>
          <w:sz w:val="32"/>
        </w:rPr>
        <w:t>云智实训管理平台（YTMP）项目测试报告</w:t>
      </w:r>
    </w:p>
    <w:p w14:paraId="27BC33D4">
      <w:pPr>
        <w:spacing w:after="240"/>
      </w:pPr>
    </w:p>
    <w:p w14:paraId="40DBB8EB">
      <w:pPr>
        <w:pStyle w:val="4"/>
        <w:jc w:val="left"/>
      </w:pPr>
      <w:r>
        <w:rPr>
          <w:b/>
          <w:sz w:val="28"/>
        </w:rPr>
        <w:t>目录</w:t>
      </w:r>
    </w:p>
    <w:p w14:paraId="56F47CCA">
      <w:pPr>
        <w:pStyle w:val="14"/>
      </w:pPr>
      <w:r>
        <w:t>项目概述</w:t>
      </w:r>
    </w:p>
    <w:p w14:paraId="10A92DFF">
      <w:pPr>
        <w:pStyle w:val="14"/>
      </w:pPr>
      <w:r>
        <w:t>AI提示词记录（开发关键步骤）</w:t>
      </w:r>
    </w:p>
    <w:p w14:paraId="54C3B4E4">
      <w:pPr>
        <w:pStyle w:val="14"/>
      </w:pPr>
      <w:r>
        <w:t>功能测试记录</w:t>
      </w:r>
    </w:p>
    <w:p w14:paraId="38DF1B4D">
      <w:pPr>
        <w:pStyle w:val="14"/>
      </w:pPr>
      <w:r>
        <w:t>测试总结</w:t>
      </w:r>
    </w:p>
    <w:p w14:paraId="77192BE1">
      <w:pPr>
        <w:spacing w:after="240"/>
      </w:pPr>
    </w:p>
    <w:p w14:paraId="4C130B7F">
      <w:pPr>
        <w:pStyle w:val="4"/>
        <w:jc w:val="left"/>
      </w:pPr>
      <w:r>
        <w:rPr>
          <w:b/>
          <w:sz w:val="28"/>
        </w:rPr>
        <w:t>1. 项目概述</w:t>
      </w:r>
    </w:p>
    <w:p w14:paraId="2A5BD929">
      <w:pPr>
        <w:pStyle w:val="5"/>
        <w:jc w:val="left"/>
      </w:pPr>
      <w:r>
        <w:rPr>
          <w:b/>
          <w:sz w:val="24"/>
        </w:rPr>
        <w:t>1.1 项目简介</w:t>
      </w:r>
    </w:p>
    <w:p w14:paraId="2121D1D2">
      <w:r>
        <w:t>**云智实训管理平台（YTMP）** 是一个面向高校实训教学的综合管理系统，采用 Flask + Python + MySQL 技术栈，支持多角色协作，提供完整的实训项目生命周期管理。</w:t>
      </w:r>
    </w:p>
    <w:p w14:paraId="73366607">
      <w:pPr>
        <w:pStyle w:val="5"/>
        <w:jc w:val="left"/>
      </w:pPr>
      <w:r>
        <w:rPr>
          <w:b/>
          <w:sz w:val="24"/>
        </w:rPr>
        <w:t>1.2 技术架构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B926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E21D8F">
            <w:pPr>
              <w:spacing w:after="0" w:line="240" w:lineRule="auto"/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w="2880" w:type="dxa"/>
          </w:tcPr>
          <w:p w14:paraId="6AC9972B">
            <w:pPr>
              <w:spacing w:after="0" w:line="240" w:lineRule="auto"/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w="2880" w:type="dxa"/>
          </w:tcPr>
          <w:p w14:paraId="1437C15A">
            <w:pPr>
              <w:spacing w:after="0" w:line="240" w:lineRule="auto"/>
              <w:jc w:val="center"/>
            </w:pPr>
            <w:r>
              <w:rPr>
                <w:b/>
              </w:rPr>
              <w:t>版本</w:t>
            </w:r>
          </w:p>
        </w:tc>
      </w:tr>
      <w:tr w14:paraId="061E3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70D1CA">
            <w:pPr>
              <w:spacing w:after="0" w:line="240" w:lineRule="auto"/>
            </w:pPr>
            <w:r>
              <w:t>:---</w:t>
            </w:r>
          </w:p>
        </w:tc>
        <w:tc>
          <w:tcPr>
            <w:tcW w:w="2880" w:type="dxa"/>
          </w:tcPr>
          <w:p w14:paraId="43127E38">
            <w:pPr>
              <w:spacing w:after="0" w:line="240" w:lineRule="auto"/>
            </w:pPr>
            <w:r>
              <w:t>:---</w:t>
            </w:r>
          </w:p>
        </w:tc>
        <w:tc>
          <w:tcPr>
            <w:tcW w:w="2880" w:type="dxa"/>
          </w:tcPr>
          <w:p w14:paraId="65DA6420">
            <w:pPr>
              <w:spacing w:after="0" w:line="240" w:lineRule="auto"/>
            </w:pPr>
            <w:r>
              <w:t>:---</w:t>
            </w:r>
          </w:p>
        </w:tc>
      </w:tr>
      <w:tr w14:paraId="4C86F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145439">
            <w:pPr>
              <w:spacing w:after="0" w:line="240" w:lineRule="auto"/>
            </w:pPr>
            <w:r>
              <w:t>后端框架</w:t>
            </w:r>
          </w:p>
        </w:tc>
        <w:tc>
          <w:tcPr>
            <w:tcW w:w="2880" w:type="dxa"/>
          </w:tcPr>
          <w:p w14:paraId="358CABDB">
            <w:pPr>
              <w:spacing w:after="0" w:line="240" w:lineRule="auto"/>
            </w:pPr>
            <w:r>
              <w:t>Flask</w:t>
            </w:r>
          </w:p>
        </w:tc>
        <w:tc>
          <w:tcPr>
            <w:tcW w:w="2880" w:type="dxa"/>
          </w:tcPr>
          <w:p w14:paraId="1A8B8101">
            <w:pPr>
              <w:spacing w:after="0" w:line="240" w:lineRule="auto"/>
            </w:pPr>
            <w:r>
              <w:t>2.x</w:t>
            </w:r>
          </w:p>
        </w:tc>
      </w:tr>
      <w:tr w14:paraId="26C26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5C5E74">
            <w:pPr>
              <w:spacing w:after="0" w:line="240" w:lineRule="auto"/>
            </w:pPr>
            <w:r>
              <w:t>编程语言</w:t>
            </w:r>
          </w:p>
        </w:tc>
        <w:tc>
          <w:tcPr>
            <w:tcW w:w="2880" w:type="dxa"/>
          </w:tcPr>
          <w:p w14:paraId="37FF18C3">
            <w:pPr>
              <w:spacing w:after="0" w:line="240" w:lineRule="auto"/>
            </w:pPr>
            <w:r>
              <w:t>Python</w:t>
            </w:r>
          </w:p>
        </w:tc>
        <w:tc>
          <w:tcPr>
            <w:tcW w:w="2880" w:type="dxa"/>
          </w:tcPr>
          <w:p w14:paraId="7C91CE34">
            <w:pPr>
              <w:spacing w:after="0" w:line="240" w:lineRule="auto"/>
            </w:pPr>
            <w:r>
              <w:t>3.11</w:t>
            </w:r>
          </w:p>
        </w:tc>
      </w:tr>
      <w:tr w14:paraId="5F241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742CCE">
            <w:pPr>
              <w:spacing w:after="0" w:line="240" w:lineRule="auto"/>
            </w:pPr>
            <w:r>
              <w:t>数据库</w:t>
            </w:r>
          </w:p>
        </w:tc>
        <w:tc>
          <w:tcPr>
            <w:tcW w:w="2880" w:type="dxa"/>
          </w:tcPr>
          <w:p w14:paraId="1095A2B5">
            <w:pPr>
              <w:spacing w:after="0" w:line="240" w:lineRule="auto"/>
            </w:pPr>
            <w:r>
              <w:t>MySQL</w:t>
            </w:r>
          </w:p>
        </w:tc>
        <w:tc>
          <w:tcPr>
            <w:tcW w:w="2880" w:type="dxa"/>
          </w:tcPr>
          <w:p w14:paraId="17304D25">
            <w:pPr>
              <w:spacing w:after="0" w:line="240" w:lineRule="auto"/>
            </w:pPr>
            <w:r>
              <w:t>8.0+</w:t>
            </w:r>
          </w:p>
        </w:tc>
      </w:tr>
      <w:tr w14:paraId="25577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71A832">
            <w:pPr>
              <w:spacing w:after="0" w:line="240" w:lineRule="auto"/>
            </w:pPr>
            <w:r>
              <w:t>ORM</w:t>
            </w:r>
          </w:p>
        </w:tc>
        <w:tc>
          <w:tcPr>
            <w:tcW w:w="2880" w:type="dxa"/>
          </w:tcPr>
          <w:p w14:paraId="1D7F0B08">
            <w:pPr>
              <w:spacing w:after="0" w:line="240" w:lineRule="auto"/>
            </w:pPr>
            <w:r>
              <w:t>SQLAlchemy</w:t>
            </w:r>
          </w:p>
        </w:tc>
        <w:tc>
          <w:tcPr>
            <w:tcW w:w="2880" w:type="dxa"/>
          </w:tcPr>
          <w:p w14:paraId="247FE523">
            <w:pPr>
              <w:spacing w:after="0" w:line="240" w:lineRule="auto"/>
            </w:pPr>
            <w:r>
              <w:t>2.x</w:t>
            </w:r>
          </w:p>
        </w:tc>
      </w:tr>
      <w:tr w14:paraId="6A80B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2D4208">
            <w:pPr>
              <w:spacing w:after="0" w:line="240" w:lineRule="auto"/>
            </w:pPr>
            <w:r>
              <w:t>前端框架</w:t>
            </w:r>
          </w:p>
        </w:tc>
        <w:tc>
          <w:tcPr>
            <w:tcW w:w="2880" w:type="dxa"/>
          </w:tcPr>
          <w:p w14:paraId="07C19C37">
            <w:pPr>
              <w:spacing w:after="0" w:line="240" w:lineRule="auto"/>
            </w:pPr>
            <w:r>
              <w:t>Jinja2 + Bootstrap</w:t>
            </w:r>
          </w:p>
        </w:tc>
        <w:tc>
          <w:tcPr>
            <w:tcW w:w="2880" w:type="dxa"/>
          </w:tcPr>
          <w:p w14:paraId="0E4E535C">
            <w:pPr>
              <w:spacing w:after="0" w:line="240" w:lineRule="auto"/>
            </w:pPr>
            <w:r>
              <w:t>4.x</w:t>
            </w:r>
          </w:p>
        </w:tc>
      </w:tr>
      <w:tr w14:paraId="1E649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F57E5A">
            <w:pPr>
              <w:spacing w:after="0" w:line="240" w:lineRule="auto"/>
            </w:pPr>
            <w:r>
              <w:t>部署方式</w:t>
            </w:r>
          </w:p>
        </w:tc>
        <w:tc>
          <w:tcPr>
            <w:tcW w:w="2880" w:type="dxa"/>
          </w:tcPr>
          <w:p w14:paraId="66E10A88">
            <w:pPr>
              <w:spacing w:after="0" w:line="240" w:lineRule="auto"/>
            </w:pPr>
            <w:r>
              <w:t>Docker + Docker Compose</w:t>
            </w:r>
          </w:p>
        </w:tc>
        <w:tc>
          <w:tcPr>
            <w:tcW w:w="2880" w:type="dxa"/>
          </w:tcPr>
          <w:p w14:paraId="2CCCF60F">
            <w:pPr>
              <w:spacing w:after="0" w:line="240" w:lineRule="auto"/>
            </w:pPr>
            <w:r>
              <w:t>-</w:t>
            </w:r>
          </w:p>
        </w:tc>
      </w:tr>
    </w:tbl>
    <w:p w14:paraId="6DD647D5">
      <w:pPr>
        <w:pStyle w:val="5"/>
        <w:jc w:val="left"/>
      </w:pPr>
      <w:r>
        <w:rPr>
          <w:b/>
          <w:sz w:val="24"/>
        </w:rPr>
        <w:t>1.3 功能模块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3C3F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ED5DA40">
            <w:pPr>
              <w:spacing w:after="0" w:line="240" w:lineRule="auto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4320" w:type="dxa"/>
          </w:tcPr>
          <w:p w14:paraId="34B62D97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08972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52DD2F">
            <w:pPr>
              <w:spacing w:after="0" w:line="240" w:lineRule="auto"/>
            </w:pPr>
            <w:r>
              <w:t>:---</w:t>
            </w:r>
          </w:p>
        </w:tc>
        <w:tc>
          <w:tcPr>
            <w:tcW w:w="4320" w:type="dxa"/>
          </w:tcPr>
          <w:p w14:paraId="0D3B1A53">
            <w:pPr>
              <w:spacing w:after="0" w:line="240" w:lineRule="auto"/>
            </w:pPr>
            <w:r>
              <w:t>:---</w:t>
            </w:r>
          </w:p>
        </w:tc>
      </w:tr>
      <w:tr w14:paraId="69115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8845F4">
            <w:pPr>
              <w:spacing w:after="0" w:line="240" w:lineRule="auto"/>
            </w:pPr>
            <w:r>
              <w:t>用户认证</w:t>
            </w:r>
          </w:p>
        </w:tc>
        <w:tc>
          <w:tcPr>
            <w:tcW w:w="4320" w:type="dxa"/>
          </w:tcPr>
          <w:p w14:paraId="26AB167C">
            <w:pPr>
              <w:spacing w:after="0" w:line="240" w:lineRule="auto"/>
            </w:pPr>
            <w:r>
              <w:t>登录、退出、个人信息管理</w:t>
            </w:r>
          </w:p>
        </w:tc>
      </w:tr>
      <w:tr w14:paraId="48830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399041">
            <w:pPr>
              <w:spacing w:after="0" w:line="240" w:lineRule="auto"/>
            </w:pPr>
            <w:r>
              <w:t>学生管理</w:t>
            </w:r>
          </w:p>
        </w:tc>
        <w:tc>
          <w:tcPr>
            <w:tcW w:w="4320" w:type="dxa"/>
          </w:tcPr>
          <w:p w14:paraId="531158D6">
            <w:pPr>
              <w:spacing w:after="0" w:line="240" w:lineRule="auto"/>
            </w:pPr>
            <w:r>
              <w:t>学生信息的增删改查、导入导出</w:t>
            </w:r>
          </w:p>
        </w:tc>
      </w:tr>
      <w:tr w14:paraId="69512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4559C2">
            <w:pPr>
              <w:spacing w:after="0" w:line="240" w:lineRule="auto"/>
            </w:pPr>
            <w:r>
              <w:t>课程管理</w:t>
            </w:r>
          </w:p>
        </w:tc>
        <w:tc>
          <w:tcPr>
            <w:tcW w:w="4320" w:type="dxa"/>
          </w:tcPr>
          <w:p w14:paraId="3A250C49">
            <w:pPr>
              <w:spacing w:after="0" w:line="240" w:lineRule="auto"/>
            </w:pPr>
            <w:r>
              <w:t>课程管理、文档上传、课程讨论</w:t>
            </w:r>
          </w:p>
        </w:tc>
      </w:tr>
      <w:tr w14:paraId="304A5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E748D9">
            <w:pPr>
              <w:spacing w:after="0" w:line="240" w:lineRule="auto"/>
            </w:pPr>
            <w:r>
              <w:t>成绩管理</w:t>
            </w:r>
          </w:p>
        </w:tc>
        <w:tc>
          <w:tcPr>
            <w:tcW w:w="4320" w:type="dxa"/>
          </w:tcPr>
          <w:p w14:paraId="2A4758C2">
            <w:pPr>
              <w:spacing w:after="0" w:line="240" w:lineRule="auto"/>
            </w:pPr>
            <w:r>
              <w:t>成绩录入、查询、统计分析</w:t>
            </w:r>
          </w:p>
        </w:tc>
      </w:tr>
      <w:tr w14:paraId="242DE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E7A217">
            <w:pPr>
              <w:spacing w:after="0" w:line="240" w:lineRule="auto"/>
            </w:pPr>
            <w:r>
              <w:t>项目管理</w:t>
            </w:r>
          </w:p>
        </w:tc>
        <w:tc>
          <w:tcPr>
            <w:tcW w:w="4320" w:type="dxa"/>
          </w:tcPr>
          <w:p w14:paraId="2326A4EB">
            <w:pPr>
              <w:spacing w:after="0" w:line="240" w:lineRule="auto"/>
            </w:pPr>
            <w:r>
              <w:t>项目创建、小组管理、任务追踪</w:t>
            </w:r>
          </w:p>
        </w:tc>
      </w:tr>
      <w:tr w14:paraId="462A6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5C44F6">
            <w:pPr>
              <w:spacing w:after="0" w:line="240" w:lineRule="auto"/>
            </w:pPr>
            <w:r>
              <w:t>系统管理</w:t>
            </w:r>
          </w:p>
        </w:tc>
        <w:tc>
          <w:tcPr>
            <w:tcW w:w="4320" w:type="dxa"/>
          </w:tcPr>
          <w:p w14:paraId="22B6584C">
            <w:pPr>
              <w:spacing w:after="0" w:line="240" w:lineRule="auto"/>
            </w:pPr>
            <w:r>
              <w:t>系统设置、日志查看、用户管理</w:t>
            </w:r>
          </w:p>
        </w:tc>
      </w:tr>
      <w:tr w14:paraId="2726C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C1A43D">
            <w:pPr>
              <w:spacing w:after="0" w:line="240" w:lineRule="auto"/>
            </w:pPr>
            <w:r>
              <w:t>AI助手</w:t>
            </w:r>
          </w:p>
        </w:tc>
        <w:tc>
          <w:tcPr>
            <w:tcW w:w="4320" w:type="dxa"/>
          </w:tcPr>
          <w:p w14:paraId="4F6424D4">
            <w:pPr>
              <w:spacing w:after="0" w:line="240" w:lineRule="auto"/>
            </w:pPr>
            <w:r>
              <w:t>AI工具使用记录、效率分析</w:t>
            </w:r>
          </w:p>
        </w:tc>
      </w:tr>
      <w:tr w14:paraId="26441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919715">
            <w:pPr>
              <w:spacing w:after="0" w:line="240" w:lineRule="auto"/>
            </w:pPr>
            <w:r>
              <w:t>爬虫管理</w:t>
            </w:r>
          </w:p>
        </w:tc>
        <w:tc>
          <w:tcPr>
            <w:tcW w:w="4320" w:type="dxa"/>
          </w:tcPr>
          <w:p w14:paraId="461FDBB9">
            <w:pPr>
              <w:spacing w:after="0" w:line="240" w:lineRule="auto"/>
            </w:pPr>
            <w:r>
              <w:t>招聘信息爬取、数据采集</w:t>
            </w:r>
          </w:p>
        </w:tc>
      </w:tr>
      <w:tr w14:paraId="75892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18E33D">
            <w:pPr>
              <w:spacing w:after="0" w:line="240" w:lineRule="auto"/>
            </w:pPr>
            <w:r>
              <w:t>部署管理</w:t>
            </w:r>
          </w:p>
        </w:tc>
        <w:tc>
          <w:tcPr>
            <w:tcW w:w="4320" w:type="dxa"/>
          </w:tcPr>
          <w:p w14:paraId="0C10D708">
            <w:pPr>
              <w:spacing w:after="0" w:line="240" w:lineRule="auto"/>
            </w:pPr>
            <w:r>
              <w:t>项目部署、版本管理</w:t>
            </w:r>
          </w:p>
        </w:tc>
      </w:tr>
    </w:tbl>
    <w:p w14:paraId="4931B237">
      <w:pPr>
        <w:spacing w:after="240"/>
      </w:pPr>
    </w:p>
    <w:p w14:paraId="2D8753D3">
      <w:pPr>
        <w:pStyle w:val="4"/>
        <w:jc w:val="left"/>
      </w:pPr>
      <w:r>
        <w:rPr>
          <w:b/>
          <w:sz w:val="28"/>
        </w:rPr>
        <w:t>2. AI提示词记录（开发关键步骤）</w:t>
      </w:r>
    </w:p>
    <w:p w14:paraId="7171EF0A">
      <w:pPr>
        <w:pStyle w:val="5"/>
        <w:jc w:val="left"/>
      </w:pPr>
      <w:r>
        <w:rPr>
          <w:b/>
          <w:sz w:val="24"/>
        </w:rPr>
        <w:t>2.1 需求分析阶段</w:t>
      </w:r>
    </w:p>
    <w:p w14:paraId="6F22B8D1">
      <w:r>
        <w:t>**提示词1：项目需求分析**</w:t>
      </w:r>
    </w:p>
    <w:p w14:paraId="7C946612">
      <w:r>
        <w:rPr>
          <w:rFonts w:ascii="Consolas" w:hAnsi="Consolas"/>
          <w:sz w:val="18"/>
        </w:rPr>
        <w:t>请根据以下业务场景，分析并输出云智实训管理平台的核心需求：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面向高校实训教学管理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支持管理员、教师、学生三种角色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需要管理学生信息、课程、成绩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需要支持实训项目管理（小组、任务、日报）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需要集成AI助手功能记录学生使用AI工具的情况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需要支持招聘信息爬虫功能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请输出：核心功能模块、角色权限、数据实体</w:t>
      </w:r>
    </w:p>
    <w:p w14:paraId="38D918AF">
      <w:r>
        <w:t>**提示词2：技术选型建议**</w:t>
      </w:r>
    </w:p>
    <w:p w14:paraId="373FCF68">
      <w:r>
        <w:rPr>
          <w:rFonts w:ascii="Consolas" w:hAnsi="Consolas"/>
          <w:sz w:val="18"/>
        </w:rPr>
        <w:t>为云智实训管理平台提供技术选型建议：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后端框架：Flask vs Django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数据库：MySQL vs PostgreSQL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前端方案：Jinja2模板 vs Vue.js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需要支持Docker部署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需要定时任务支持（爬虫、备份）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请分析各方案的优缺点并给出推荐方案</w:t>
      </w:r>
    </w:p>
    <w:p w14:paraId="190AF5A2">
      <w:pPr>
        <w:pStyle w:val="5"/>
        <w:jc w:val="left"/>
      </w:pPr>
      <w:r>
        <w:rPr>
          <w:b/>
          <w:sz w:val="24"/>
        </w:rPr>
        <w:t>2.2 数据库设计阶段</w:t>
      </w:r>
    </w:p>
    <w:p w14:paraId="4FEE7CB8">
      <w:r>
        <w:t>**提示词3：数据库表设计**</w:t>
      </w:r>
    </w:p>
    <w:p w14:paraId="7D8919CE">
      <w:r>
        <w:rPr>
          <w:rFonts w:ascii="Consolas" w:hAnsi="Consolas"/>
          <w:sz w:val="18"/>
        </w:rPr>
        <w:t>请为云智实训管理平台设计数据库表结构：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核心实体：用户、学生、课程、成绩、项目、小组、任务、日报、Bug、AI使用记录、爬虫任务、部署记录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要求：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设计合理的表关系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考虑数据完整性约束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设计必要的索引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输出ER图描述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请用markdown表格输出每个表的字段名、类型、约束、说明</w:t>
      </w:r>
    </w:p>
    <w:p w14:paraId="591D4D7F">
      <w:r>
        <w:t>**提示词4：SQLAlchemy模型定义**</w:t>
      </w:r>
    </w:p>
    <w:p w14:paraId="7682FFDD">
      <w:r>
        <w:rPr>
          <w:rFonts w:ascii="Consolas" w:hAnsi="Consolas"/>
          <w:sz w:val="18"/>
        </w:rPr>
        <w:t>根据以下数据库表设计，生成对应的SQLAlchemy模型代码：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1. users表：id, username, password_hash, role, name, email, phone, avatar, created_at, updated_at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2. students表：id, student_id, name, gender, grade, class_name, major, department, email, created_at, updated_at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3. courses表：id, course_code, course_name, credits, teacher_id, semester, year, hours, created_at, updated_at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4. projects表：id, project_code, name, course_id, teacher_id, leader_id, start_date, end_date, status, created_at, updated_at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请生成完整的Python模型代码，包含关系定义</w:t>
      </w:r>
    </w:p>
    <w:p w14:paraId="7505F9C0">
      <w:pPr>
        <w:pStyle w:val="5"/>
        <w:jc w:val="left"/>
      </w:pPr>
      <w:r>
        <w:rPr>
          <w:b/>
          <w:sz w:val="24"/>
        </w:rPr>
        <w:t>2.3 后端开发阶段</w:t>
      </w:r>
    </w:p>
    <w:p w14:paraId="0F69BD67">
      <w:r>
        <w:t>**提示词5：Flask蓝图设计**</w:t>
      </w:r>
    </w:p>
    <w:p w14:paraId="7C7AE87A">
      <w:r>
        <w:rPr>
          <w:rFonts w:ascii="Consolas" w:hAnsi="Consolas"/>
          <w:sz w:val="18"/>
        </w:rPr>
        <w:t>为云智实训管理平台设计Flask蓝图结构：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模块列表：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auth（用户认证）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student（学生管理）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course（课程管理）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score（成绩管理）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project（项目管理）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system（系统管理）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ai_assistant（AI助手）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notification（通知管理）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请设计每个蓝图的路由结构、视图函数、权限控制</w:t>
      </w:r>
    </w:p>
    <w:p w14:paraId="129E885C">
      <w:r>
        <w:t>**提示词6：用户认证模块实现**</w:t>
      </w:r>
    </w:p>
    <w:p w14:paraId="4AC325AB">
      <w:r>
        <w:rPr>
          <w:rFonts w:ascii="Consolas" w:hAnsi="Consolas"/>
          <w:sz w:val="18"/>
        </w:rPr>
        <w:t>请实现Flask用户认证模块，包含：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1. 登录功能（支持用户名密码验证）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2. 登录锁定机制（连续5次失败锁定10分钟）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3. 密码加密（使用Werkzeug BCrypt）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4. 登录日志记录（IP、User-Agent）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5. 个人资料管理（查看/修改）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6. 密码修改功能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请输出完整的视图函数代码</w:t>
      </w:r>
    </w:p>
    <w:p w14:paraId="15F68FCE">
      <w:r>
        <w:t>**提示词7：RESTful API设计**</w:t>
      </w:r>
    </w:p>
    <w:p w14:paraId="3F0F5C01">
      <w:r>
        <w:rPr>
          <w:rFonts w:ascii="Consolas" w:hAnsi="Consolas"/>
          <w:sz w:val="18"/>
        </w:rPr>
        <w:t>为云智实训管理平台设计RESTful API接口：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需要设计的接口：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认证接口：登录、退出、个人信息、修改密码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学生接口：列表、添加、修改、删除、批量导入导出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课程接口：列表、添加、修改、删除、文档上传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项目接口：列表、添加、详情、任务管理、Bug管理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请输出API设计文档（路径、方法、参数、返回值）</w:t>
      </w:r>
    </w:p>
    <w:p w14:paraId="07B02D44">
      <w:pPr>
        <w:pStyle w:val="5"/>
        <w:jc w:val="left"/>
      </w:pPr>
      <w:r>
        <w:rPr>
          <w:b/>
          <w:sz w:val="24"/>
        </w:rPr>
        <w:t>2.4 前端开发阶段</w:t>
      </w:r>
    </w:p>
    <w:p w14:paraId="57BF4AC5">
      <w:r>
        <w:t>**提示词8：Jinja2模板设计**</w:t>
      </w:r>
    </w:p>
    <w:p w14:paraId="17622AC1">
      <w:r>
        <w:rPr>
          <w:rFonts w:ascii="Consolas" w:hAnsi="Consolas"/>
          <w:sz w:val="18"/>
        </w:rPr>
        <w:t>为云智实训管理平台设计Jinja2模板结构：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基础模板需要包含：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顶部导航栏（Logo、用户信息、通知）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侧边菜单（根据角色动态显示）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主内容区域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页脚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请输出base.html模板代码，使用Bootstrap 4</w:t>
      </w:r>
    </w:p>
    <w:p w14:paraId="2C9DDD23">
      <w:r>
        <w:t>**提示词9：表单验证实现**</w:t>
      </w:r>
    </w:p>
    <w:p w14:paraId="57E7B08E">
      <w:r>
        <w:rPr>
          <w:rFonts w:ascii="Consolas" w:hAnsi="Consolas"/>
          <w:sz w:val="18"/>
        </w:rPr>
        <w:t>请为学生管理模块实现表单验证：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表单字段：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学号（必填，唯一，20字符以内）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姓名（必填，50字符以内）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性别（必填，下拉选择）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班级（必填）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专业（必填）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院系（必填）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邮箱（必填，邮箱格式，唯一）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电话（选填，手机号格式）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请使用Flask-WTF实现表单类，并添加前端JavaScript验证</w:t>
      </w:r>
    </w:p>
    <w:p w14:paraId="7CB3091A">
      <w:pPr>
        <w:pStyle w:val="5"/>
        <w:jc w:val="left"/>
      </w:pPr>
      <w:r>
        <w:rPr>
          <w:b/>
          <w:sz w:val="24"/>
        </w:rPr>
        <w:t>2.5 爬虫模块开发</w:t>
      </w:r>
    </w:p>
    <w:p w14:paraId="1915BF4D">
      <w:r>
        <w:t>**提示词10：招聘信息爬虫实现**</w:t>
      </w:r>
    </w:p>
    <w:p w14:paraId="14163704">
      <w:r>
        <w:rPr>
          <w:rFonts w:ascii="Consolas" w:hAnsi="Consolas"/>
          <w:sz w:val="18"/>
        </w:rPr>
        <w:t>请实现一个招聘信息爬虫功能：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需求：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支持多个招聘网站（BOSS直聘、智联招聘等）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支持关键词搜索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支持定时爬取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数据存储到数据库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去重处理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请设计爬虫架构和核心代码</w:t>
      </w:r>
    </w:p>
    <w:p w14:paraId="2855217F">
      <w:pPr>
        <w:pStyle w:val="5"/>
        <w:jc w:val="left"/>
      </w:pPr>
      <w:r>
        <w:rPr>
          <w:b/>
          <w:sz w:val="24"/>
        </w:rPr>
        <w:t>2.6 AI助手模块</w:t>
      </w:r>
    </w:p>
    <w:p w14:paraId="03008ACF">
      <w:r>
        <w:t>**提示词11：AI使用记录模块**</w:t>
      </w:r>
    </w:p>
    <w:p w14:paraId="0128261F">
      <w:r>
        <w:rPr>
          <w:rFonts w:ascii="Consolas" w:hAnsi="Consolas"/>
          <w:sz w:val="18"/>
        </w:rPr>
        <w:t>请设计AI助手使用记录模块：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功能需求：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1. 记录学生使用AI工具的情况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2. 记录使用场景（生成代码、调试、文档编写等）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3. 记录AI工具类型（通义千问、豆包、ChatGPT等）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4. 记录效果评价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5. 统计分析功能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请设计数据库表和API接口</w:t>
      </w:r>
    </w:p>
    <w:p w14:paraId="23590E3A">
      <w:pPr>
        <w:pStyle w:val="5"/>
        <w:jc w:val="left"/>
      </w:pPr>
      <w:r>
        <w:rPr>
          <w:b/>
          <w:sz w:val="24"/>
        </w:rPr>
        <w:t>2.7 部署与运维</w:t>
      </w:r>
    </w:p>
    <w:p w14:paraId="0DECBE2A">
      <w:r>
        <w:t>**提示词12：Docker部署配置**</w:t>
      </w:r>
    </w:p>
    <w:p w14:paraId="2BB7B69B">
      <w:r>
        <w:rPr>
          <w:rFonts w:ascii="Consolas" w:hAnsi="Consolas"/>
          <w:sz w:val="18"/>
        </w:rPr>
        <w:t>为云智实训管理平台设计Docker部署方案：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需求：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使用Docker Compose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包含Flask应用容器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包含Nginx反向代理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连接外部MySQL数据库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配置环境变量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持久化存储上传文件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请输出docker-compose.yml配置</w:t>
      </w:r>
    </w:p>
    <w:p w14:paraId="17C90529">
      <w:r>
        <w:t>**提示词13：数据备份策略**</w:t>
      </w:r>
    </w:p>
    <w:p w14:paraId="5841A3F8">
      <w:r>
        <w:rPr>
          <w:rFonts w:ascii="Consolas" w:hAnsi="Consolas"/>
          <w:sz w:val="18"/>
        </w:rPr>
        <w:t>为云智实训管理平台设计数据备份策略：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需求：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数据库每日备份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日志备份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文件备份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自动清理过期备份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 备份保留期设置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请设计备份脚本和定时任务配置</w:t>
      </w:r>
    </w:p>
    <w:p w14:paraId="1BB80E0E">
      <w:pPr>
        <w:spacing w:after="240"/>
      </w:pPr>
    </w:p>
    <w:p w14:paraId="3D539180">
      <w:pPr>
        <w:pStyle w:val="4"/>
        <w:jc w:val="left"/>
      </w:pPr>
      <w:r>
        <w:rPr>
          <w:b/>
          <w:sz w:val="28"/>
        </w:rPr>
        <w:t>3. 功能测试记录</w:t>
      </w:r>
    </w:p>
    <w:p w14:paraId="137C7619">
      <w:pPr>
        <w:pStyle w:val="5"/>
        <w:jc w:val="left"/>
      </w:pPr>
      <w:r>
        <w:rPr>
          <w:b/>
          <w:sz w:val="24"/>
        </w:rPr>
        <w:t>3.1 测试环境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DE96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AE4100">
            <w:pPr>
              <w:spacing w:after="0" w:line="24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</w:tcPr>
          <w:p w14:paraId="7888FC75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06DD3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416796">
            <w:pPr>
              <w:spacing w:after="0" w:line="240" w:lineRule="auto"/>
            </w:pPr>
            <w:r>
              <w:t>:---</w:t>
            </w:r>
          </w:p>
        </w:tc>
        <w:tc>
          <w:tcPr>
            <w:tcW w:w="4320" w:type="dxa"/>
          </w:tcPr>
          <w:p w14:paraId="13AA6641">
            <w:pPr>
              <w:spacing w:after="0" w:line="240" w:lineRule="auto"/>
            </w:pPr>
            <w:r>
              <w:t>:---</w:t>
            </w:r>
          </w:p>
        </w:tc>
      </w:tr>
      <w:tr w14:paraId="2334A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691FB0">
            <w:pPr>
              <w:spacing w:after="0" w:line="240" w:lineRule="auto"/>
            </w:pPr>
            <w:r>
              <w:t>操作系统</w:t>
            </w:r>
          </w:p>
        </w:tc>
        <w:tc>
          <w:tcPr>
            <w:tcW w:w="4320" w:type="dxa"/>
          </w:tcPr>
          <w:p w14:paraId="4A21B498">
            <w:pPr>
              <w:spacing w:after="0" w:line="240" w:lineRule="auto"/>
            </w:pPr>
            <w:r>
              <w:t>Windows 10 / Linux Ubuntu 22.04</w:t>
            </w:r>
          </w:p>
        </w:tc>
      </w:tr>
      <w:tr w14:paraId="07B91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F1BE04">
            <w:pPr>
              <w:spacing w:after="0" w:line="240" w:lineRule="auto"/>
            </w:pPr>
            <w:r>
              <w:t>Python版本</w:t>
            </w:r>
          </w:p>
        </w:tc>
        <w:tc>
          <w:tcPr>
            <w:tcW w:w="4320" w:type="dxa"/>
          </w:tcPr>
          <w:p w14:paraId="092051B9">
            <w:pPr>
              <w:spacing w:after="0" w:line="240" w:lineRule="auto"/>
            </w:pPr>
            <w:r>
              <w:t>3.11</w:t>
            </w:r>
          </w:p>
        </w:tc>
      </w:tr>
      <w:tr w14:paraId="7C84D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F04BD6">
            <w:pPr>
              <w:spacing w:after="0" w:line="240" w:lineRule="auto"/>
            </w:pPr>
            <w:r>
              <w:t>Flask版本</w:t>
            </w:r>
          </w:p>
        </w:tc>
        <w:tc>
          <w:tcPr>
            <w:tcW w:w="4320" w:type="dxa"/>
          </w:tcPr>
          <w:p w14:paraId="7DB43295">
            <w:pPr>
              <w:spacing w:after="0" w:line="240" w:lineRule="auto"/>
            </w:pPr>
            <w:r>
              <w:t>2.3.3</w:t>
            </w:r>
          </w:p>
        </w:tc>
      </w:tr>
      <w:tr w14:paraId="32ABE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875DAA">
            <w:pPr>
              <w:spacing w:after="0" w:line="240" w:lineRule="auto"/>
            </w:pPr>
            <w:r>
              <w:t>MySQL版本</w:t>
            </w:r>
          </w:p>
        </w:tc>
        <w:tc>
          <w:tcPr>
            <w:tcW w:w="4320" w:type="dxa"/>
          </w:tcPr>
          <w:p w14:paraId="5F640A12">
            <w:pPr>
              <w:spacing w:after="0" w:line="240" w:lineRule="auto"/>
            </w:pPr>
            <w:r>
              <w:t>8.0.33</w:t>
            </w:r>
          </w:p>
        </w:tc>
      </w:tr>
      <w:tr w14:paraId="5D603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E8ADBC">
            <w:pPr>
              <w:spacing w:after="0" w:line="240" w:lineRule="auto"/>
            </w:pPr>
            <w:r>
              <w:t>测试浏览器</w:t>
            </w:r>
          </w:p>
        </w:tc>
        <w:tc>
          <w:tcPr>
            <w:tcW w:w="4320" w:type="dxa"/>
          </w:tcPr>
          <w:p w14:paraId="5DAFB850">
            <w:pPr>
              <w:spacing w:after="0" w:line="240" w:lineRule="auto"/>
            </w:pPr>
            <w:r>
              <w:t>Chrome 120, Firefox 119</w:t>
            </w:r>
          </w:p>
        </w:tc>
      </w:tr>
    </w:tbl>
    <w:p w14:paraId="15E8FF90">
      <w:pPr>
        <w:pStyle w:val="5"/>
        <w:jc w:val="left"/>
      </w:pPr>
      <w:r>
        <w:rPr>
          <w:b/>
          <w:sz w:val="24"/>
        </w:rPr>
        <w:t>3.2 用户认证模块测试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346F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C9E78E8">
            <w:pPr>
              <w:spacing w:after="0" w:line="240" w:lineRule="auto"/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w="1440" w:type="dxa"/>
          </w:tcPr>
          <w:p w14:paraId="1BDF49F4">
            <w:pPr>
              <w:spacing w:after="0" w:line="240" w:lineRule="auto"/>
              <w:jc w:val="center"/>
            </w:pPr>
            <w:r>
              <w:rPr>
                <w:b/>
              </w:rPr>
              <w:t>描述</w:t>
            </w:r>
          </w:p>
        </w:tc>
        <w:tc>
          <w:tcPr>
            <w:tcW w:w="1440" w:type="dxa"/>
          </w:tcPr>
          <w:p w14:paraId="4E3D8E24">
            <w:pPr>
              <w:spacing w:after="0" w:line="240" w:lineRule="auto"/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w="1440" w:type="dxa"/>
          </w:tcPr>
          <w:p w14:paraId="10FB5812">
            <w:pPr>
              <w:spacing w:after="0" w:line="240" w:lineRule="auto"/>
              <w:jc w:val="center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5E2FEF92">
            <w:pPr>
              <w:spacing w:after="0" w:line="240" w:lineRule="auto"/>
              <w:jc w:val="center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473F2B5F">
            <w:pPr>
              <w:spacing w:after="0" w:line="240" w:lineRule="auto"/>
              <w:jc w:val="center"/>
            </w:pPr>
            <w:r>
              <w:rPr>
                <w:b/>
              </w:rPr>
              <w:t>状态</w:t>
            </w:r>
          </w:p>
        </w:tc>
      </w:tr>
      <w:tr w14:paraId="44857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FED66F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37D1EED4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0E242270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3CA5D926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4225892D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7F537FD6">
            <w:pPr>
              <w:spacing w:after="0" w:line="240" w:lineRule="auto"/>
            </w:pPr>
            <w:r>
              <w:t>:---</w:t>
            </w:r>
          </w:p>
        </w:tc>
      </w:tr>
      <w:tr w14:paraId="178F6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96AA835">
            <w:pPr>
              <w:spacing w:after="0" w:line="240" w:lineRule="auto"/>
            </w:pPr>
            <w:r>
              <w:t>TC-AUTH-001</w:t>
            </w:r>
          </w:p>
        </w:tc>
        <w:tc>
          <w:tcPr>
            <w:tcW w:w="1440" w:type="dxa"/>
          </w:tcPr>
          <w:p w14:paraId="45DA14DA">
            <w:pPr>
              <w:spacing w:after="0" w:line="240" w:lineRule="auto"/>
            </w:pPr>
            <w:r>
              <w:t>正确登录</w:t>
            </w:r>
          </w:p>
        </w:tc>
        <w:tc>
          <w:tcPr>
            <w:tcW w:w="1440" w:type="dxa"/>
          </w:tcPr>
          <w:p w14:paraId="3546EBDC">
            <w:pPr>
              <w:spacing w:after="0" w:line="240" w:lineRule="auto"/>
            </w:pPr>
            <w:r>
              <w:t>1. 访问登录页&lt;br&gt;2. 输入正确用户名密码&lt;br&gt;3. 点击登录</w:t>
            </w:r>
          </w:p>
        </w:tc>
        <w:tc>
          <w:tcPr>
            <w:tcW w:w="1440" w:type="dxa"/>
          </w:tcPr>
          <w:p w14:paraId="1A16A730">
            <w:pPr>
              <w:spacing w:after="0" w:line="240" w:lineRule="auto"/>
            </w:pPr>
            <w:r>
              <w:t>成功登录，跳转到对应角色首页</w:t>
            </w:r>
          </w:p>
        </w:tc>
        <w:tc>
          <w:tcPr>
            <w:tcW w:w="1440" w:type="dxa"/>
          </w:tcPr>
          <w:p w14:paraId="4866EAD8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08573431">
            <w:pPr>
              <w:spacing w:after="0" w:line="240" w:lineRule="auto"/>
            </w:pPr>
            <w:r>
              <w:t>✅</w:t>
            </w:r>
          </w:p>
        </w:tc>
      </w:tr>
      <w:tr w14:paraId="13246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8F4139B">
            <w:pPr>
              <w:spacing w:after="0" w:line="240" w:lineRule="auto"/>
            </w:pPr>
            <w:r>
              <w:t>TC-AUTH-002</w:t>
            </w:r>
          </w:p>
        </w:tc>
        <w:tc>
          <w:tcPr>
            <w:tcW w:w="1440" w:type="dxa"/>
          </w:tcPr>
          <w:p w14:paraId="1D8E90A1">
            <w:pPr>
              <w:spacing w:after="0" w:line="240" w:lineRule="auto"/>
            </w:pPr>
            <w:r>
              <w:t>错误密码登录</w:t>
            </w:r>
          </w:p>
        </w:tc>
        <w:tc>
          <w:tcPr>
            <w:tcW w:w="1440" w:type="dxa"/>
          </w:tcPr>
          <w:p w14:paraId="262E75CD">
            <w:pPr>
              <w:spacing w:after="0" w:line="240" w:lineRule="auto"/>
            </w:pPr>
            <w:r>
              <w:t>1. 访问登录页&lt;br&gt;2. 输入正确用户名和错误密码&lt;br&gt;3. 点击登录</w:t>
            </w:r>
          </w:p>
        </w:tc>
        <w:tc>
          <w:tcPr>
            <w:tcW w:w="1440" w:type="dxa"/>
          </w:tcPr>
          <w:p w14:paraId="0C8819C4">
            <w:pPr>
              <w:spacing w:after="0" w:line="240" w:lineRule="auto"/>
            </w:pPr>
            <w:r>
              <w:t>提示密码错误</w:t>
            </w:r>
          </w:p>
        </w:tc>
        <w:tc>
          <w:tcPr>
            <w:tcW w:w="1440" w:type="dxa"/>
          </w:tcPr>
          <w:p w14:paraId="575C6B1A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015DED66">
            <w:pPr>
              <w:spacing w:after="0" w:line="240" w:lineRule="auto"/>
            </w:pPr>
            <w:r>
              <w:t>✅</w:t>
            </w:r>
          </w:p>
        </w:tc>
      </w:tr>
      <w:tr w14:paraId="493AD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94201F">
            <w:pPr>
              <w:spacing w:after="0" w:line="240" w:lineRule="auto"/>
            </w:pPr>
            <w:r>
              <w:t>TC-AUTH-003</w:t>
            </w:r>
          </w:p>
        </w:tc>
        <w:tc>
          <w:tcPr>
            <w:tcW w:w="1440" w:type="dxa"/>
          </w:tcPr>
          <w:p w14:paraId="019B3235">
            <w:pPr>
              <w:spacing w:after="0" w:line="240" w:lineRule="auto"/>
            </w:pPr>
            <w:r>
              <w:t>登录锁定</w:t>
            </w:r>
          </w:p>
        </w:tc>
        <w:tc>
          <w:tcPr>
            <w:tcW w:w="1440" w:type="dxa"/>
          </w:tcPr>
          <w:p w14:paraId="60DA78BF">
            <w:pPr>
              <w:spacing w:after="0" w:line="240" w:lineRule="auto"/>
            </w:pPr>
            <w:r>
              <w:t>1. 连续5次输入错误密码&lt;br&gt;2. 第6次尝试登录</w:t>
            </w:r>
          </w:p>
        </w:tc>
        <w:tc>
          <w:tcPr>
            <w:tcW w:w="1440" w:type="dxa"/>
          </w:tcPr>
          <w:p w14:paraId="08B4CB8E">
            <w:pPr>
              <w:spacing w:after="0" w:line="240" w:lineRule="auto"/>
            </w:pPr>
            <w:r>
              <w:t>提示账号已锁定，请10分钟后重试</w:t>
            </w:r>
          </w:p>
        </w:tc>
        <w:tc>
          <w:tcPr>
            <w:tcW w:w="1440" w:type="dxa"/>
          </w:tcPr>
          <w:p w14:paraId="3F615A7D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1B87636B">
            <w:pPr>
              <w:spacing w:after="0" w:line="240" w:lineRule="auto"/>
            </w:pPr>
            <w:r>
              <w:t>✅</w:t>
            </w:r>
          </w:p>
        </w:tc>
      </w:tr>
      <w:tr w14:paraId="7BBE4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55883F1">
            <w:pPr>
              <w:spacing w:after="0" w:line="240" w:lineRule="auto"/>
            </w:pPr>
            <w:r>
              <w:t>TC-AUTH-004</w:t>
            </w:r>
          </w:p>
        </w:tc>
        <w:tc>
          <w:tcPr>
            <w:tcW w:w="1440" w:type="dxa"/>
          </w:tcPr>
          <w:p w14:paraId="43FD0C78">
            <w:pPr>
              <w:spacing w:after="0" w:line="240" w:lineRule="auto"/>
            </w:pPr>
            <w:r>
              <w:t>用户退出</w:t>
            </w:r>
          </w:p>
        </w:tc>
        <w:tc>
          <w:tcPr>
            <w:tcW w:w="1440" w:type="dxa"/>
          </w:tcPr>
          <w:p w14:paraId="53EF1E03">
            <w:pPr>
              <w:spacing w:after="0" w:line="240" w:lineRule="auto"/>
            </w:pPr>
            <w:r>
              <w:t>1. 登录系统&lt;br&gt;2. 点击退出按钮</w:t>
            </w:r>
          </w:p>
        </w:tc>
        <w:tc>
          <w:tcPr>
            <w:tcW w:w="1440" w:type="dxa"/>
          </w:tcPr>
          <w:p w14:paraId="45A69E9E">
            <w:pPr>
              <w:spacing w:after="0" w:line="240" w:lineRule="auto"/>
            </w:pPr>
            <w:r>
              <w:t>成功退出，返回登录页</w:t>
            </w:r>
          </w:p>
        </w:tc>
        <w:tc>
          <w:tcPr>
            <w:tcW w:w="1440" w:type="dxa"/>
          </w:tcPr>
          <w:p w14:paraId="126CAD4D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36E84648">
            <w:pPr>
              <w:spacing w:after="0" w:line="240" w:lineRule="auto"/>
            </w:pPr>
            <w:r>
              <w:t>✅</w:t>
            </w:r>
          </w:p>
        </w:tc>
      </w:tr>
      <w:tr w14:paraId="43EEF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E204678">
            <w:pPr>
              <w:spacing w:after="0" w:line="240" w:lineRule="auto"/>
            </w:pPr>
            <w:r>
              <w:t>TC-AUTH-005</w:t>
            </w:r>
          </w:p>
        </w:tc>
        <w:tc>
          <w:tcPr>
            <w:tcW w:w="1440" w:type="dxa"/>
          </w:tcPr>
          <w:p w14:paraId="6E213941">
            <w:pPr>
              <w:spacing w:after="0" w:line="240" w:lineRule="auto"/>
            </w:pPr>
            <w:r>
              <w:t>修改密码</w:t>
            </w:r>
          </w:p>
        </w:tc>
        <w:tc>
          <w:tcPr>
            <w:tcW w:w="1440" w:type="dxa"/>
          </w:tcPr>
          <w:p w14:paraId="3B89AC5E">
            <w:pPr>
              <w:spacing w:after="0" w:line="240" w:lineRule="auto"/>
            </w:pPr>
            <w:r>
              <w:t>1. 登录系统&lt;br&gt;2. 进入修改密码页面&lt;br&gt;3. 输入原密码和新密码&lt;br&gt;4. 提交</w:t>
            </w:r>
          </w:p>
        </w:tc>
        <w:tc>
          <w:tcPr>
            <w:tcW w:w="1440" w:type="dxa"/>
          </w:tcPr>
          <w:p w14:paraId="2D8E63D9">
            <w:pPr>
              <w:spacing w:after="0" w:line="240" w:lineRule="auto"/>
            </w:pPr>
            <w:r>
              <w:t>密码修改成功</w:t>
            </w:r>
          </w:p>
        </w:tc>
        <w:tc>
          <w:tcPr>
            <w:tcW w:w="1440" w:type="dxa"/>
          </w:tcPr>
          <w:p w14:paraId="53FBE495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56536852">
            <w:pPr>
              <w:spacing w:after="0" w:line="240" w:lineRule="auto"/>
            </w:pPr>
            <w:r>
              <w:t>✅</w:t>
            </w:r>
          </w:p>
        </w:tc>
      </w:tr>
      <w:tr w14:paraId="6B661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7A4A15">
            <w:pPr>
              <w:spacing w:after="0" w:line="240" w:lineRule="auto"/>
            </w:pPr>
            <w:r>
              <w:t>TC-AUTH-006</w:t>
            </w:r>
          </w:p>
        </w:tc>
        <w:tc>
          <w:tcPr>
            <w:tcW w:w="1440" w:type="dxa"/>
          </w:tcPr>
          <w:p w14:paraId="0151486B">
            <w:pPr>
              <w:spacing w:after="0" w:line="240" w:lineRule="auto"/>
            </w:pPr>
            <w:r>
              <w:t>修改个人资料</w:t>
            </w:r>
          </w:p>
        </w:tc>
        <w:tc>
          <w:tcPr>
            <w:tcW w:w="1440" w:type="dxa"/>
          </w:tcPr>
          <w:p w14:paraId="7C67BB01">
            <w:pPr>
              <w:spacing w:after="0" w:line="240" w:lineRule="auto"/>
            </w:pPr>
            <w:r>
              <w:t>1. 登录系统&lt;br&gt;2. 进入个人资料页面&lt;br&gt;3. 修改邮箱和电话&lt;br&gt;4. 提交</w:t>
            </w:r>
          </w:p>
        </w:tc>
        <w:tc>
          <w:tcPr>
            <w:tcW w:w="1440" w:type="dxa"/>
          </w:tcPr>
          <w:p w14:paraId="00CD3EE5">
            <w:pPr>
              <w:spacing w:after="0" w:line="240" w:lineRule="auto"/>
            </w:pPr>
            <w:r>
              <w:t>资料更新成功</w:t>
            </w:r>
          </w:p>
        </w:tc>
        <w:tc>
          <w:tcPr>
            <w:tcW w:w="1440" w:type="dxa"/>
          </w:tcPr>
          <w:p w14:paraId="035EFAC8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2BCE384D">
            <w:pPr>
              <w:spacing w:after="0" w:line="240" w:lineRule="auto"/>
            </w:pPr>
            <w:r>
              <w:t>✅</w:t>
            </w:r>
          </w:p>
        </w:tc>
      </w:tr>
    </w:tbl>
    <w:p w14:paraId="52947924">
      <w:pPr>
        <w:pStyle w:val="5"/>
        <w:jc w:val="left"/>
      </w:pPr>
      <w:r>
        <w:rPr>
          <w:b/>
          <w:sz w:val="24"/>
        </w:rPr>
        <w:t>3.3 学生管理模块测试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7577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582159C">
            <w:pPr>
              <w:spacing w:after="0" w:line="240" w:lineRule="auto"/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w="1440" w:type="dxa"/>
          </w:tcPr>
          <w:p w14:paraId="0D2441DA">
            <w:pPr>
              <w:spacing w:after="0" w:line="240" w:lineRule="auto"/>
              <w:jc w:val="center"/>
            </w:pPr>
            <w:r>
              <w:rPr>
                <w:b/>
              </w:rPr>
              <w:t>描述</w:t>
            </w:r>
          </w:p>
        </w:tc>
        <w:tc>
          <w:tcPr>
            <w:tcW w:w="1440" w:type="dxa"/>
          </w:tcPr>
          <w:p w14:paraId="5259BCD4">
            <w:pPr>
              <w:spacing w:after="0" w:line="240" w:lineRule="auto"/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w="1440" w:type="dxa"/>
          </w:tcPr>
          <w:p w14:paraId="0CCF5745">
            <w:pPr>
              <w:spacing w:after="0" w:line="240" w:lineRule="auto"/>
              <w:jc w:val="center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276D4100">
            <w:pPr>
              <w:spacing w:after="0" w:line="240" w:lineRule="auto"/>
              <w:jc w:val="center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572E9ED0">
            <w:pPr>
              <w:spacing w:after="0" w:line="240" w:lineRule="auto"/>
              <w:jc w:val="center"/>
            </w:pPr>
            <w:r>
              <w:rPr>
                <w:b/>
              </w:rPr>
              <w:t>状态</w:t>
            </w:r>
          </w:p>
        </w:tc>
      </w:tr>
      <w:tr w14:paraId="14DBA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C9CEDD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5390F30D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537AD82C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103FCD20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79533DBF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04A9B992">
            <w:pPr>
              <w:spacing w:after="0" w:line="240" w:lineRule="auto"/>
            </w:pPr>
            <w:r>
              <w:t>:---</w:t>
            </w:r>
          </w:p>
        </w:tc>
      </w:tr>
      <w:tr w14:paraId="34811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C5257E8">
            <w:pPr>
              <w:spacing w:after="0" w:line="240" w:lineRule="auto"/>
            </w:pPr>
            <w:r>
              <w:t>TC-STU-001</w:t>
            </w:r>
          </w:p>
        </w:tc>
        <w:tc>
          <w:tcPr>
            <w:tcW w:w="1440" w:type="dxa"/>
          </w:tcPr>
          <w:p w14:paraId="009E75E9">
            <w:pPr>
              <w:spacing w:after="0" w:line="240" w:lineRule="auto"/>
            </w:pPr>
            <w:r>
              <w:t>查看学生列表</w:t>
            </w:r>
          </w:p>
        </w:tc>
        <w:tc>
          <w:tcPr>
            <w:tcW w:w="1440" w:type="dxa"/>
          </w:tcPr>
          <w:p w14:paraId="446D1A5B">
            <w:pPr>
              <w:spacing w:after="0" w:line="240" w:lineRule="auto"/>
            </w:pPr>
            <w:r>
              <w:t>1. 登录管理员账号&lt;br&gt;2. 进入学生管理页面</w:t>
            </w:r>
          </w:p>
        </w:tc>
        <w:tc>
          <w:tcPr>
            <w:tcW w:w="1440" w:type="dxa"/>
          </w:tcPr>
          <w:p w14:paraId="1B956471">
            <w:pPr>
              <w:spacing w:after="0" w:line="240" w:lineRule="auto"/>
            </w:pPr>
            <w:r>
              <w:t>显示学生列表，支持分页</w:t>
            </w:r>
          </w:p>
        </w:tc>
        <w:tc>
          <w:tcPr>
            <w:tcW w:w="1440" w:type="dxa"/>
          </w:tcPr>
          <w:p w14:paraId="5F5865DF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1BCC1D04">
            <w:pPr>
              <w:spacing w:after="0" w:line="240" w:lineRule="auto"/>
            </w:pPr>
            <w:r>
              <w:t>✅</w:t>
            </w:r>
          </w:p>
        </w:tc>
      </w:tr>
      <w:tr w14:paraId="0DF53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0392297">
            <w:pPr>
              <w:spacing w:after="0" w:line="240" w:lineRule="auto"/>
            </w:pPr>
            <w:r>
              <w:t>TC-STU-002</w:t>
            </w:r>
          </w:p>
        </w:tc>
        <w:tc>
          <w:tcPr>
            <w:tcW w:w="1440" w:type="dxa"/>
          </w:tcPr>
          <w:p w14:paraId="24934F26">
            <w:pPr>
              <w:spacing w:after="0" w:line="240" w:lineRule="auto"/>
            </w:pPr>
            <w:r>
              <w:t>添加学生</w:t>
            </w:r>
          </w:p>
        </w:tc>
        <w:tc>
          <w:tcPr>
            <w:tcW w:w="1440" w:type="dxa"/>
          </w:tcPr>
          <w:p w14:paraId="594997EF">
            <w:pPr>
              <w:spacing w:after="0" w:line="240" w:lineRule="auto"/>
            </w:pPr>
            <w:r>
              <w:t>1. 点击添加学生&lt;br&gt;2. 填写完整信息&lt;br&gt;3. 提交</w:t>
            </w:r>
          </w:p>
        </w:tc>
        <w:tc>
          <w:tcPr>
            <w:tcW w:w="1440" w:type="dxa"/>
          </w:tcPr>
          <w:p w14:paraId="00AFEE25">
            <w:pPr>
              <w:spacing w:after="0" w:line="240" w:lineRule="auto"/>
            </w:pPr>
            <w:r>
              <w:t>学生添加成功，列表显示新记录</w:t>
            </w:r>
          </w:p>
        </w:tc>
        <w:tc>
          <w:tcPr>
            <w:tcW w:w="1440" w:type="dxa"/>
          </w:tcPr>
          <w:p w14:paraId="4559463A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7F38242D">
            <w:pPr>
              <w:spacing w:after="0" w:line="240" w:lineRule="auto"/>
            </w:pPr>
            <w:r>
              <w:t>✅</w:t>
            </w:r>
          </w:p>
        </w:tc>
      </w:tr>
      <w:tr w14:paraId="18509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83B55C2">
            <w:pPr>
              <w:spacing w:after="0" w:line="240" w:lineRule="auto"/>
            </w:pPr>
            <w:r>
              <w:t>TC-STU-003</w:t>
            </w:r>
          </w:p>
        </w:tc>
        <w:tc>
          <w:tcPr>
            <w:tcW w:w="1440" w:type="dxa"/>
          </w:tcPr>
          <w:p w14:paraId="5120FEF8">
            <w:pPr>
              <w:spacing w:after="0" w:line="240" w:lineRule="auto"/>
            </w:pPr>
            <w:r>
              <w:t>修改学生信息</w:t>
            </w:r>
          </w:p>
        </w:tc>
        <w:tc>
          <w:tcPr>
            <w:tcW w:w="1440" w:type="dxa"/>
          </w:tcPr>
          <w:p w14:paraId="597BDCB9">
            <w:pPr>
              <w:spacing w:after="0" w:line="240" w:lineRule="auto"/>
            </w:pPr>
            <w:r>
              <w:t>1. 选择学生&lt;br&gt;2. 点击编辑&lt;br&gt;3. 修改信息&lt;br&gt;4. 提交</w:t>
            </w:r>
          </w:p>
        </w:tc>
        <w:tc>
          <w:tcPr>
            <w:tcW w:w="1440" w:type="dxa"/>
          </w:tcPr>
          <w:p w14:paraId="322A0F1A">
            <w:pPr>
              <w:spacing w:after="0" w:line="240" w:lineRule="auto"/>
            </w:pPr>
            <w:r>
              <w:t>信息更新成功</w:t>
            </w:r>
          </w:p>
        </w:tc>
        <w:tc>
          <w:tcPr>
            <w:tcW w:w="1440" w:type="dxa"/>
          </w:tcPr>
          <w:p w14:paraId="45C55277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52761D8F">
            <w:pPr>
              <w:spacing w:after="0" w:line="240" w:lineRule="auto"/>
            </w:pPr>
            <w:r>
              <w:t>✅</w:t>
            </w:r>
          </w:p>
        </w:tc>
      </w:tr>
      <w:tr w14:paraId="3F97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7D3EA4B">
            <w:pPr>
              <w:spacing w:after="0" w:line="240" w:lineRule="auto"/>
            </w:pPr>
            <w:r>
              <w:t>TC-STU-004</w:t>
            </w:r>
          </w:p>
        </w:tc>
        <w:tc>
          <w:tcPr>
            <w:tcW w:w="1440" w:type="dxa"/>
          </w:tcPr>
          <w:p w14:paraId="0177A4FD">
            <w:pPr>
              <w:spacing w:after="0" w:line="240" w:lineRule="auto"/>
            </w:pPr>
            <w:r>
              <w:t>删除学生</w:t>
            </w:r>
          </w:p>
        </w:tc>
        <w:tc>
          <w:tcPr>
            <w:tcW w:w="1440" w:type="dxa"/>
          </w:tcPr>
          <w:p w14:paraId="77161E15">
            <w:pPr>
              <w:spacing w:after="0" w:line="240" w:lineRule="auto"/>
            </w:pPr>
            <w:r>
              <w:t>1. 选择学生&lt;br&gt;2. 点击删除&lt;br&gt;3. 确认删除</w:t>
            </w:r>
          </w:p>
        </w:tc>
        <w:tc>
          <w:tcPr>
            <w:tcW w:w="1440" w:type="dxa"/>
          </w:tcPr>
          <w:p w14:paraId="422BEA71">
            <w:pPr>
              <w:spacing w:after="0" w:line="240" w:lineRule="auto"/>
            </w:pPr>
            <w:r>
              <w:t>学生删除成功，从列表移除</w:t>
            </w:r>
          </w:p>
        </w:tc>
        <w:tc>
          <w:tcPr>
            <w:tcW w:w="1440" w:type="dxa"/>
          </w:tcPr>
          <w:p w14:paraId="5EBE4D83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10804199">
            <w:pPr>
              <w:spacing w:after="0" w:line="240" w:lineRule="auto"/>
            </w:pPr>
            <w:r>
              <w:t>✅</w:t>
            </w:r>
          </w:p>
        </w:tc>
      </w:tr>
      <w:tr w14:paraId="5D9CF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4442BD">
            <w:pPr>
              <w:spacing w:after="0" w:line="240" w:lineRule="auto"/>
            </w:pPr>
            <w:r>
              <w:t>TC-STU-005</w:t>
            </w:r>
          </w:p>
        </w:tc>
        <w:tc>
          <w:tcPr>
            <w:tcW w:w="1440" w:type="dxa"/>
          </w:tcPr>
          <w:p w14:paraId="0E70B485">
            <w:pPr>
              <w:spacing w:after="0" w:line="240" w:lineRule="auto"/>
            </w:pPr>
            <w:r>
              <w:t>批量删除学生</w:t>
            </w:r>
          </w:p>
        </w:tc>
        <w:tc>
          <w:tcPr>
            <w:tcW w:w="1440" w:type="dxa"/>
          </w:tcPr>
          <w:p w14:paraId="76EE0865">
            <w:pPr>
              <w:spacing w:after="0" w:line="240" w:lineRule="auto"/>
            </w:pPr>
            <w:r>
              <w:t>1. 选择多个学生&lt;br&gt;2. 点击批量删除&lt;br&gt;3. 确认删除</w:t>
            </w:r>
          </w:p>
        </w:tc>
        <w:tc>
          <w:tcPr>
            <w:tcW w:w="1440" w:type="dxa"/>
          </w:tcPr>
          <w:p w14:paraId="2D8E4383">
            <w:pPr>
              <w:spacing w:after="0" w:line="240" w:lineRule="auto"/>
            </w:pPr>
            <w:r>
              <w:t>选中学生全部删除</w:t>
            </w:r>
          </w:p>
        </w:tc>
        <w:tc>
          <w:tcPr>
            <w:tcW w:w="1440" w:type="dxa"/>
          </w:tcPr>
          <w:p w14:paraId="155998CE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7CC1A92D">
            <w:pPr>
              <w:spacing w:after="0" w:line="240" w:lineRule="auto"/>
            </w:pPr>
            <w:r>
              <w:t>✅</w:t>
            </w:r>
          </w:p>
        </w:tc>
      </w:tr>
      <w:tr w14:paraId="2CB7F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7ED86C">
            <w:pPr>
              <w:spacing w:after="0" w:line="240" w:lineRule="auto"/>
            </w:pPr>
            <w:r>
              <w:t>TC-STU-006</w:t>
            </w:r>
          </w:p>
        </w:tc>
        <w:tc>
          <w:tcPr>
            <w:tcW w:w="1440" w:type="dxa"/>
          </w:tcPr>
          <w:p w14:paraId="022372C9">
            <w:pPr>
              <w:spacing w:after="0" w:line="240" w:lineRule="auto"/>
            </w:pPr>
            <w:r>
              <w:t>Excel导入学生</w:t>
            </w:r>
          </w:p>
        </w:tc>
        <w:tc>
          <w:tcPr>
            <w:tcW w:w="1440" w:type="dxa"/>
          </w:tcPr>
          <w:p w14:paraId="5FA8C19A">
            <w:pPr>
              <w:spacing w:after="0" w:line="240" w:lineRule="auto"/>
            </w:pPr>
            <w:r>
              <w:t>1. 点击导入&lt;br&gt;2. 选择Excel文件&lt;br&gt;3. 上传</w:t>
            </w:r>
          </w:p>
        </w:tc>
        <w:tc>
          <w:tcPr>
            <w:tcW w:w="1440" w:type="dxa"/>
          </w:tcPr>
          <w:p w14:paraId="1D773499">
            <w:pPr>
              <w:spacing w:after="0" w:line="240" w:lineRule="auto"/>
            </w:pPr>
            <w:r>
              <w:t>学生批量导入成功</w:t>
            </w:r>
          </w:p>
        </w:tc>
        <w:tc>
          <w:tcPr>
            <w:tcW w:w="1440" w:type="dxa"/>
          </w:tcPr>
          <w:p w14:paraId="73C5F785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14CAB1BB">
            <w:pPr>
              <w:spacing w:after="0" w:line="240" w:lineRule="auto"/>
            </w:pPr>
            <w:r>
              <w:t>✅</w:t>
            </w:r>
          </w:p>
        </w:tc>
      </w:tr>
      <w:tr w14:paraId="548B2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DCE2A36">
            <w:pPr>
              <w:spacing w:after="0" w:line="240" w:lineRule="auto"/>
            </w:pPr>
            <w:r>
              <w:t>TC-STU-007</w:t>
            </w:r>
          </w:p>
        </w:tc>
        <w:tc>
          <w:tcPr>
            <w:tcW w:w="1440" w:type="dxa"/>
          </w:tcPr>
          <w:p w14:paraId="139BF0CD">
            <w:pPr>
              <w:spacing w:after="0" w:line="240" w:lineRule="auto"/>
            </w:pPr>
            <w:r>
              <w:t>Excel导出学生</w:t>
            </w:r>
          </w:p>
        </w:tc>
        <w:tc>
          <w:tcPr>
            <w:tcW w:w="1440" w:type="dxa"/>
          </w:tcPr>
          <w:p w14:paraId="319FC302">
            <w:pPr>
              <w:spacing w:after="0" w:line="240" w:lineRule="auto"/>
            </w:pPr>
            <w:r>
              <w:t>1. 点击导出&lt;br&gt;2. 选择保存位置</w:t>
            </w:r>
          </w:p>
        </w:tc>
        <w:tc>
          <w:tcPr>
            <w:tcW w:w="1440" w:type="dxa"/>
          </w:tcPr>
          <w:p w14:paraId="761C5777">
            <w:pPr>
              <w:spacing w:after="0" w:line="240" w:lineRule="auto"/>
            </w:pPr>
            <w:r>
              <w:t>成功下载Excel文件</w:t>
            </w:r>
          </w:p>
        </w:tc>
        <w:tc>
          <w:tcPr>
            <w:tcW w:w="1440" w:type="dxa"/>
          </w:tcPr>
          <w:p w14:paraId="38155209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5E752B1E">
            <w:pPr>
              <w:spacing w:after="0" w:line="240" w:lineRule="auto"/>
            </w:pPr>
            <w:r>
              <w:t>✅</w:t>
            </w:r>
          </w:p>
        </w:tc>
      </w:tr>
      <w:tr w14:paraId="39EE6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002852B">
            <w:pPr>
              <w:spacing w:after="0" w:line="240" w:lineRule="auto"/>
            </w:pPr>
            <w:r>
              <w:t>TC-STU-008</w:t>
            </w:r>
          </w:p>
        </w:tc>
        <w:tc>
          <w:tcPr>
            <w:tcW w:w="1440" w:type="dxa"/>
          </w:tcPr>
          <w:p w14:paraId="44A0EA6D">
            <w:pPr>
              <w:spacing w:after="0" w:line="240" w:lineRule="auto"/>
            </w:pPr>
            <w:r>
              <w:t>学生搜索</w:t>
            </w:r>
          </w:p>
        </w:tc>
        <w:tc>
          <w:tcPr>
            <w:tcW w:w="1440" w:type="dxa"/>
          </w:tcPr>
          <w:p w14:paraId="3B1AE80F">
            <w:pPr>
              <w:spacing w:after="0" w:line="240" w:lineRule="auto"/>
            </w:pPr>
            <w:r>
              <w:t>1. 在搜索框输入关键词&lt;br&gt;2. 点击搜索</w:t>
            </w:r>
          </w:p>
        </w:tc>
        <w:tc>
          <w:tcPr>
            <w:tcW w:w="1440" w:type="dxa"/>
          </w:tcPr>
          <w:p w14:paraId="2DE659E4">
            <w:pPr>
              <w:spacing w:after="0" w:line="240" w:lineRule="auto"/>
            </w:pPr>
            <w:r>
              <w:t>显示匹配的学生记录</w:t>
            </w:r>
          </w:p>
        </w:tc>
        <w:tc>
          <w:tcPr>
            <w:tcW w:w="1440" w:type="dxa"/>
          </w:tcPr>
          <w:p w14:paraId="1EC01DE7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58A8D6F9">
            <w:pPr>
              <w:spacing w:after="0" w:line="240" w:lineRule="auto"/>
            </w:pPr>
            <w:r>
              <w:t>✅</w:t>
            </w:r>
          </w:p>
        </w:tc>
      </w:tr>
    </w:tbl>
    <w:p w14:paraId="043CE6F5">
      <w:pPr>
        <w:pStyle w:val="5"/>
        <w:jc w:val="left"/>
      </w:pPr>
      <w:r>
        <w:rPr>
          <w:b/>
          <w:sz w:val="24"/>
        </w:rPr>
        <w:t>3.4 课程管理模块测试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3841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714D7AB">
            <w:pPr>
              <w:spacing w:after="0" w:line="240" w:lineRule="auto"/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w="1440" w:type="dxa"/>
          </w:tcPr>
          <w:p w14:paraId="23B8BB9D">
            <w:pPr>
              <w:spacing w:after="0" w:line="240" w:lineRule="auto"/>
              <w:jc w:val="center"/>
            </w:pPr>
            <w:r>
              <w:rPr>
                <w:b/>
              </w:rPr>
              <w:t>描述</w:t>
            </w:r>
          </w:p>
        </w:tc>
        <w:tc>
          <w:tcPr>
            <w:tcW w:w="1440" w:type="dxa"/>
          </w:tcPr>
          <w:p w14:paraId="57424DE9">
            <w:pPr>
              <w:spacing w:after="0" w:line="240" w:lineRule="auto"/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w="1440" w:type="dxa"/>
          </w:tcPr>
          <w:p w14:paraId="1C953A0B">
            <w:pPr>
              <w:spacing w:after="0" w:line="240" w:lineRule="auto"/>
              <w:jc w:val="center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42FE61F4">
            <w:pPr>
              <w:spacing w:after="0" w:line="240" w:lineRule="auto"/>
              <w:jc w:val="center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6395F736">
            <w:pPr>
              <w:spacing w:after="0" w:line="240" w:lineRule="auto"/>
              <w:jc w:val="center"/>
            </w:pPr>
            <w:r>
              <w:rPr>
                <w:b/>
              </w:rPr>
              <w:t>状态</w:t>
            </w:r>
          </w:p>
        </w:tc>
      </w:tr>
      <w:tr w14:paraId="4AAE4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B1DF4C1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72B62419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36B28F2E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1370197A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17C69ED5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3D41A026">
            <w:pPr>
              <w:spacing w:after="0" w:line="240" w:lineRule="auto"/>
            </w:pPr>
            <w:r>
              <w:t>:---</w:t>
            </w:r>
          </w:p>
        </w:tc>
      </w:tr>
      <w:tr w14:paraId="47D89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3057E83">
            <w:pPr>
              <w:spacing w:after="0" w:line="240" w:lineRule="auto"/>
            </w:pPr>
            <w:r>
              <w:t>TC-COURSE-001</w:t>
            </w:r>
          </w:p>
        </w:tc>
        <w:tc>
          <w:tcPr>
            <w:tcW w:w="1440" w:type="dxa"/>
          </w:tcPr>
          <w:p w14:paraId="3118B6A1">
            <w:pPr>
              <w:spacing w:after="0" w:line="240" w:lineRule="auto"/>
            </w:pPr>
            <w:r>
              <w:t>查看课程列表</w:t>
            </w:r>
          </w:p>
        </w:tc>
        <w:tc>
          <w:tcPr>
            <w:tcW w:w="1440" w:type="dxa"/>
          </w:tcPr>
          <w:p w14:paraId="2FE9E209">
            <w:pPr>
              <w:spacing w:after="0" w:line="240" w:lineRule="auto"/>
            </w:pPr>
            <w:r>
              <w:t>1. 登录系统&lt;br&gt;2. 进入课程管理页面</w:t>
            </w:r>
          </w:p>
        </w:tc>
        <w:tc>
          <w:tcPr>
            <w:tcW w:w="1440" w:type="dxa"/>
          </w:tcPr>
          <w:p w14:paraId="6F96482A">
            <w:pPr>
              <w:spacing w:after="0" w:line="240" w:lineRule="auto"/>
            </w:pPr>
            <w:r>
              <w:t>显示课程列表</w:t>
            </w:r>
          </w:p>
        </w:tc>
        <w:tc>
          <w:tcPr>
            <w:tcW w:w="1440" w:type="dxa"/>
          </w:tcPr>
          <w:p w14:paraId="75F6339F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28A19645">
            <w:pPr>
              <w:spacing w:after="0" w:line="240" w:lineRule="auto"/>
            </w:pPr>
            <w:r>
              <w:t>✅</w:t>
            </w:r>
          </w:p>
        </w:tc>
      </w:tr>
      <w:tr w14:paraId="679D9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F9C8FF2">
            <w:pPr>
              <w:spacing w:after="0" w:line="240" w:lineRule="auto"/>
            </w:pPr>
            <w:r>
              <w:t>TC-COURSE-002</w:t>
            </w:r>
          </w:p>
        </w:tc>
        <w:tc>
          <w:tcPr>
            <w:tcW w:w="1440" w:type="dxa"/>
          </w:tcPr>
          <w:p w14:paraId="5A0337C7">
            <w:pPr>
              <w:spacing w:after="0" w:line="240" w:lineRule="auto"/>
            </w:pPr>
            <w:r>
              <w:t>添加课程</w:t>
            </w:r>
          </w:p>
        </w:tc>
        <w:tc>
          <w:tcPr>
            <w:tcW w:w="1440" w:type="dxa"/>
          </w:tcPr>
          <w:p w14:paraId="21D6920A">
            <w:pPr>
              <w:spacing w:after="0" w:line="240" w:lineRule="auto"/>
            </w:pPr>
            <w:r>
              <w:t>1. 点击添加课程&lt;br&gt;2. 填写课程信息&lt;br&gt;3. 提交</w:t>
            </w:r>
          </w:p>
        </w:tc>
        <w:tc>
          <w:tcPr>
            <w:tcW w:w="1440" w:type="dxa"/>
          </w:tcPr>
          <w:p w14:paraId="1E84D64F">
            <w:pPr>
              <w:spacing w:after="0" w:line="240" w:lineRule="auto"/>
            </w:pPr>
            <w:r>
              <w:t>课程添加成功</w:t>
            </w:r>
          </w:p>
        </w:tc>
        <w:tc>
          <w:tcPr>
            <w:tcW w:w="1440" w:type="dxa"/>
          </w:tcPr>
          <w:p w14:paraId="2F6DDFB7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66246432">
            <w:pPr>
              <w:spacing w:after="0" w:line="240" w:lineRule="auto"/>
            </w:pPr>
            <w:r>
              <w:t>✅</w:t>
            </w:r>
          </w:p>
        </w:tc>
      </w:tr>
      <w:tr w14:paraId="7F6A3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69272E3">
            <w:pPr>
              <w:spacing w:after="0" w:line="240" w:lineRule="auto"/>
            </w:pPr>
            <w:r>
              <w:t>TC-COURSE-003</w:t>
            </w:r>
          </w:p>
        </w:tc>
        <w:tc>
          <w:tcPr>
            <w:tcW w:w="1440" w:type="dxa"/>
          </w:tcPr>
          <w:p w14:paraId="5D5657BE">
            <w:pPr>
              <w:spacing w:after="0" w:line="240" w:lineRule="auto"/>
            </w:pPr>
            <w:r>
              <w:t>编辑课程</w:t>
            </w:r>
          </w:p>
        </w:tc>
        <w:tc>
          <w:tcPr>
            <w:tcW w:w="1440" w:type="dxa"/>
          </w:tcPr>
          <w:p w14:paraId="33DFDEA3">
            <w:pPr>
              <w:spacing w:after="0" w:line="240" w:lineRule="auto"/>
            </w:pPr>
            <w:r>
              <w:t>1. 选择课程&lt;br&gt;2. 点击编辑&lt;br&gt;3. 修改信息&lt;br&gt;4. 提交</w:t>
            </w:r>
          </w:p>
        </w:tc>
        <w:tc>
          <w:tcPr>
            <w:tcW w:w="1440" w:type="dxa"/>
          </w:tcPr>
          <w:p w14:paraId="180645F8">
            <w:pPr>
              <w:spacing w:after="0" w:line="240" w:lineRule="auto"/>
            </w:pPr>
            <w:r>
              <w:t>信息更新成功</w:t>
            </w:r>
          </w:p>
        </w:tc>
        <w:tc>
          <w:tcPr>
            <w:tcW w:w="1440" w:type="dxa"/>
          </w:tcPr>
          <w:p w14:paraId="2FF22DC2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4CF99BD3">
            <w:pPr>
              <w:spacing w:after="0" w:line="240" w:lineRule="auto"/>
            </w:pPr>
            <w:r>
              <w:t>✅</w:t>
            </w:r>
          </w:p>
        </w:tc>
      </w:tr>
      <w:tr w14:paraId="226A9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8E56504">
            <w:pPr>
              <w:spacing w:after="0" w:line="240" w:lineRule="auto"/>
            </w:pPr>
            <w:r>
              <w:t>TC-COURSE-004</w:t>
            </w:r>
          </w:p>
        </w:tc>
        <w:tc>
          <w:tcPr>
            <w:tcW w:w="1440" w:type="dxa"/>
          </w:tcPr>
          <w:p w14:paraId="777EC68D">
            <w:pPr>
              <w:spacing w:after="0" w:line="240" w:lineRule="auto"/>
            </w:pPr>
            <w:r>
              <w:t>删除课程</w:t>
            </w:r>
          </w:p>
        </w:tc>
        <w:tc>
          <w:tcPr>
            <w:tcW w:w="1440" w:type="dxa"/>
          </w:tcPr>
          <w:p w14:paraId="42DF2929">
            <w:pPr>
              <w:spacing w:after="0" w:line="240" w:lineRule="auto"/>
            </w:pPr>
            <w:r>
              <w:t>1. 选择课程&lt;br&gt;2. 点击删除&lt;br&gt;3. 确认</w:t>
            </w:r>
          </w:p>
        </w:tc>
        <w:tc>
          <w:tcPr>
            <w:tcW w:w="1440" w:type="dxa"/>
          </w:tcPr>
          <w:p w14:paraId="67A40A60">
            <w:pPr>
              <w:spacing w:after="0" w:line="240" w:lineRule="auto"/>
            </w:pPr>
            <w:r>
              <w:t>课程删除成功</w:t>
            </w:r>
          </w:p>
        </w:tc>
        <w:tc>
          <w:tcPr>
            <w:tcW w:w="1440" w:type="dxa"/>
          </w:tcPr>
          <w:p w14:paraId="25E89CB9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0C2CEA3A">
            <w:pPr>
              <w:spacing w:after="0" w:line="240" w:lineRule="auto"/>
            </w:pPr>
            <w:r>
              <w:t>✅</w:t>
            </w:r>
          </w:p>
        </w:tc>
      </w:tr>
      <w:tr w14:paraId="7B5D9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E6F8CF">
            <w:pPr>
              <w:spacing w:after="0" w:line="240" w:lineRule="auto"/>
            </w:pPr>
            <w:r>
              <w:t>TC-COURSE-005</w:t>
            </w:r>
          </w:p>
        </w:tc>
        <w:tc>
          <w:tcPr>
            <w:tcW w:w="1440" w:type="dxa"/>
          </w:tcPr>
          <w:p w14:paraId="13E4FE51">
            <w:pPr>
              <w:spacing w:after="0" w:line="240" w:lineRule="auto"/>
            </w:pPr>
            <w:r>
              <w:t>上传课程文档</w:t>
            </w:r>
          </w:p>
        </w:tc>
        <w:tc>
          <w:tcPr>
            <w:tcW w:w="1440" w:type="dxa"/>
          </w:tcPr>
          <w:p w14:paraId="2A4277A9">
            <w:pPr>
              <w:spacing w:after="0" w:line="240" w:lineRule="auto"/>
            </w:pPr>
            <w:r>
              <w:t>1. 进入课程详情&lt;br&gt;2. 点击上传文档&lt;br&gt;3. 选择文件&lt;br&gt;4. 上传</w:t>
            </w:r>
          </w:p>
        </w:tc>
        <w:tc>
          <w:tcPr>
            <w:tcW w:w="1440" w:type="dxa"/>
          </w:tcPr>
          <w:p w14:paraId="4935E644">
            <w:pPr>
              <w:spacing w:after="0" w:line="240" w:lineRule="auto"/>
            </w:pPr>
            <w:r>
              <w:t>文档上传成功</w:t>
            </w:r>
          </w:p>
        </w:tc>
        <w:tc>
          <w:tcPr>
            <w:tcW w:w="1440" w:type="dxa"/>
          </w:tcPr>
          <w:p w14:paraId="0B4B4322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04912590">
            <w:pPr>
              <w:spacing w:after="0" w:line="240" w:lineRule="auto"/>
            </w:pPr>
            <w:r>
              <w:t>✅</w:t>
            </w:r>
          </w:p>
        </w:tc>
      </w:tr>
      <w:tr w14:paraId="793FF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13E4CC6">
            <w:pPr>
              <w:spacing w:after="0" w:line="240" w:lineRule="auto"/>
            </w:pPr>
            <w:r>
              <w:t>TC-COURSE-006</w:t>
            </w:r>
          </w:p>
        </w:tc>
        <w:tc>
          <w:tcPr>
            <w:tcW w:w="1440" w:type="dxa"/>
          </w:tcPr>
          <w:p w14:paraId="1F2953DC">
            <w:pPr>
              <w:spacing w:after="0" w:line="240" w:lineRule="auto"/>
            </w:pPr>
            <w:r>
              <w:t>课程讨论</w:t>
            </w:r>
          </w:p>
        </w:tc>
        <w:tc>
          <w:tcPr>
            <w:tcW w:w="1440" w:type="dxa"/>
          </w:tcPr>
          <w:p w14:paraId="09D5A706">
            <w:pPr>
              <w:spacing w:after="0" w:line="240" w:lineRule="auto"/>
            </w:pPr>
            <w:r>
              <w:t>1. 进入课程讨论页面&lt;br&gt;2. 输入讨论内容&lt;br&gt;3. 提交</w:t>
            </w:r>
          </w:p>
        </w:tc>
        <w:tc>
          <w:tcPr>
            <w:tcW w:w="1440" w:type="dxa"/>
          </w:tcPr>
          <w:p w14:paraId="73959199">
            <w:pPr>
              <w:spacing w:after="0" w:line="240" w:lineRule="auto"/>
            </w:pPr>
            <w:r>
              <w:t>讨论发布成功</w:t>
            </w:r>
          </w:p>
        </w:tc>
        <w:tc>
          <w:tcPr>
            <w:tcW w:w="1440" w:type="dxa"/>
          </w:tcPr>
          <w:p w14:paraId="085EABA2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01828D25">
            <w:pPr>
              <w:spacing w:after="0" w:line="240" w:lineRule="auto"/>
            </w:pPr>
            <w:r>
              <w:t>✅</w:t>
            </w:r>
          </w:p>
        </w:tc>
      </w:tr>
      <w:tr w14:paraId="23208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27F56D6">
            <w:pPr>
              <w:spacing w:after="0" w:line="240" w:lineRule="auto"/>
            </w:pPr>
            <w:r>
              <w:t>TC-COURSE-007</w:t>
            </w:r>
          </w:p>
        </w:tc>
        <w:tc>
          <w:tcPr>
            <w:tcW w:w="1440" w:type="dxa"/>
          </w:tcPr>
          <w:p w14:paraId="1874B2F3">
            <w:pPr>
              <w:spacing w:after="0" w:line="240" w:lineRule="auto"/>
            </w:pPr>
            <w:r>
              <w:t>讨论回复</w:t>
            </w:r>
          </w:p>
        </w:tc>
        <w:tc>
          <w:tcPr>
            <w:tcW w:w="1440" w:type="dxa"/>
          </w:tcPr>
          <w:p w14:paraId="289E8046">
            <w:pPr>
              <w:spacing w:after="0" w:line="240" w:lineRule="auto"/>
            </w:pPr>
            <w:r>
              <w:t>1. 在讨论区选择帖子&lt;br&gt;2. 输入回复内容&lt;br&gt;3. 提交</w:t>
            </w:r>
          </w:p>
        </w:tc>
        <w:tc>
          <w:tcPr>
            <w:tcW w:w="1440" w:type="dxa"/>
          </w:tcPr>
          <w:p w14:paraId="1F370BB1">
            <w:pPr>
              <w:spacing w:after="0" w:line="240" w:lineRule="auto"/>
            </w:pPr>
            <w:r>
              <w:t>回复显示在帖子下方</w:t>
            </w:r>
          </w:p>
        </w:tc>
        <w:tc>
          <w:tcPr>
            <w:tcW w:w="1440" w:type="dxa"/>
          </w:tcPr>
          <w:p w14:paraId="2059DC06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041687F3">
            <w:pPr>
              <w:spacing w:after="0" w:line="240" w:lineRule="auto"/>
            </w:pPr>
            <w:r>
              <w:t>✅</w:t>
            </w:r>
          </w:p>
        </w:tc>
      </w:tr>
    </w:tbl>
    <w:p w14:paraId="3B15DA80">
      <w:pPr>
        <w:pStyle w:val="5"/>
        <w:jc w:val="left"/>
      </w:pPr>
      <w:r>
        <w:rPr>
          <w:b/>
          <w:sz w:val="24"/>
        </w:rPr>
        <w:t>3.5 成绩管理模块测试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2CB5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321D9E">
            <w:pPr>
              <w:spacing w:after="0" w:line="240" w:lineRule="auto"/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w="1440" w:type="dxa"/>
          </w:tcPr>
          <w:p w14:paraId="6E94D484">
            <w:pPr>
              <w:spacing w:after="0" w:line="240" w:lineRule="auto"/>
              <w:jc w:val="center"/>
            </w:pPr>
            <w:r>
              <w:rPr>
                <w:b/>
              </w:rPr>
              <w:t>描述</w:t>
            </w:r>
          </w:p>
        </w:tc>
        <w:tc>
          <w:tcPr>
            <w:tcW w:w="1440" w:type="dxa"/>
          </w:tcPr>
          <w:p w14:paraId="3BD24C73">
            <w:pPr>
              <w:spacing w:after="0" w:line="240" w:lineRule="auto"/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w="1440" w:type="dxa"/>
          </w:tcPr>
          <w:p w14:paraId="2A17826B">
            <w:pPr>
              <w:spacing w:after="0" w:line="240" w:lineRule="auto"/>
              <w:jc w:val="center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763280A2">
            <w:pPr>
              <w:spacing w:after="0" w:line="240" w:lineRule="auto"/>
              <w:jc w:val="center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6DD2C1E6">
            <w:pPr>
              <w:spacing w:after="0" w:line="240" w:lineRule="auto"/>
              <w:jc w:val="center"/>
            </w:pPr>
            <w:r>
              <w:rPr>
                <w:b/>
              </w:rPr>
              <w:t>状态</w:t>
            </w:r>
          </w:p>
        </w:tc>
      </w:tr>
      <w:tr w14:paraId="5778A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7F9B76C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5DEA7626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3402E4A3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76609A90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13352BC5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045E1656">
            <w:pPr>
              <w:spacing w:after="0" w:line="240" w:lineRule="auto"/>
            </w:pPr>
            <w:r>
              <w:t>:---</w:t>
            </w:r>
          </w:p>
        </w:tc>
      </w:tr>
      <w:tr w14:paraId="76CAD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11AF674">
            <w:pPr>
              <w:spacing w:after="0" w:line="240" w:lineRule="auto"/>
            </w:pPr>
            <w:r>
              <w:t>TC-SCORE-001</w:t>
            </w:r>
          </w:p>
        </w:tc>
        <w:tc>
          <w:tcPr>
            <w:tcW w:w="1440" w:type="dxa"/>
          </w:tcPr>
          <w:p w14:paraId="324D22A6">
            <w:pPr>
              <w:spacing w:after="0" w:line="240" w:lineRule="auto"/>
            </w:pPr>
            <w:r>
              <w:t>录入成绩</w:t>
            </w:r>
          </w:p>
        </w:tc>
        <w:tc>
          <w:tcPr>
            <w:tcW w:w="1440" w:type="dxa"/>
          </w:tcPr>
          <w:p w14:paraId="455CED66">
            <w:pPr>
              <w:spacing w:after="0" w:line="240" w:lineRule="auto"/>
            </w:pPr>
            <w:r>
              <w:t>1. 进入成绩管理&lt;br&gt;2. 点击添加成绩&lt;br&gt;3. 选择学生和课程&lt;br&gt;4. 输入分数&lt;br&gt;5. 提交</w:t>
            </w:r>
          </w:p>
        </w:tc>
        <w:tc>
          <w:tcPr>
            <w:tcW w:w="1440" w:type="dxa"/>
          </w:tcPr>
          <w:p w14:paraId="5EE23F85">
            <w:pPr>
              <w:spacing w:after="0" w:line="240" w:lineRule="auto"/>
            </w:pPr>
            <w:r>
              <w:t>成绩录入成功</w:t>
            </w:r>
          </w:p>
        </w:tc>
        <w:tc>
          <w:tcPr>
            <w:tcW w:w="1440" w:type="dxa"/>
          </w:tcPr>
          <w:p w14:paraId="79F5ADCB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15DB5BB0">
            <w:pPr>
              <w:spacing w:after="0" w:line="240" w:lineRule="auto"/>
            </w:pPr>
            <w:r>
              <w:t>✅</w:t>
            </w:r>
          </w:p>
        </w:tc>
      </w:tr>
      <w:tr w14:paraId="1E69F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A1BE17">
            <w:pPr>
              <w:spacing w:after="0" w:line="240" w:lineRule="auto"/>
            </w:pPr>
            <w:r>
              <w:t>TC-SCORE-002</w:t>
            </w:r>
          </w:p>
        </w:tc>
        <w:tc>
          <w:tcPr>
            <w:tcW w:w="1440" w:type="dxa"/>
          </w:tcPr>
          <w:p w14:paraId="71EF957B">
            <w:pPr>
              <w:spacing w:after="0" w:line="240" w:lineRule="auto"/>
            </w:pPr>
            <w:r>
              <w:t>查看成绩列表</w:t>
            </w:r>
          </w:p>
        </w:tc>
        <w:tc>
          <w:tcPr>
            <w:tcW w:w="1440" w:type="dxa"/>
          </w:tcPr>
          <w:p w14:paraId="182750AA">
            <w:pPr>
              <w:spacing w:after="0" w:line="240" w:lineRule="auto"/>
            </w:pPr>
            <w:r>
              <w:t>1. 进入成绩管理&lt;br&gt;2. 查看成绩列表</w:t>
            </w:r>
          </w:p>
        </w:tc>
        <w:tc>
          <w:tcPr>
            <w:tcW w:w="1440" w:type="dxa"/>
          </w:tcPr>
          <w:p w14:paraId="6CA3597C">
            <w:pPr>
              <w:spacing w:after="0" w:line="240" w:lineRule="auto"/>
            </w:pPr>
            <w:r>
              <w:t>显示所有成绩记录</w:t>
            </w:r>
          </w:p>
        </w:tc>
        <w:tc>
          <w:tcPr>
            <w:tcW w:w="1440" w:type="dxa"/>
          </w:tcPr>
          <w:p w14:paraId="53B28FD6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31FE3CD1">
            <w:pPr>
              <w:spacing w:after="0" w:line="240" w:lineRule="auto"/>
            </w:pPr>
            <w:r>
              <w:t>✅</w:t>
            </w:r>
          </w:p>
        </w:tc>
      </w:tr>
      <w:tr w14:paraId="1B92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13409B9">
            <w:pPr>
              <w:spacing w:after="0" w:line="240" w:lineRule="auto"/>
            </w:pPr>
            <w:r>
              <w:t>TC-SCORE-003</w:t>
            </w:r>
          </w:p>
        </w:tc>
        <w:tc>
          <w:tcPr>
            <w:tcW w:w="1440" w:type="dxa"/>
          </w:tcPr>
          <w:p w14:paraId="6249221C">
            <w:pPr>
              <w:spacing w:after="0" w:line="240" w:lineRule="auto"/>
            </w:pPr>
            <w:r>
              <w:t>学生查看个人成绩</w:t>
            </w:r>
          </w:p>
        </w:tc>
        <w:tc>
          <w:tcPr>
            <w:tcW w:w="1440" w:type="dxa"/>
          </w:tcPr>
          <w:p w14:paraId="67C9EB50">
            <w:pPr>
              <w:spacing w:after="0" w:line="240" w:lineRule="auto"/>
            </w:pPr>
            <w:r>
              <w:t>1. 登录学生账号&lt;br&gt;2. 进入成绩页面</w:t>
            </w:r>
          </w:p>
        </w:tc>
        <w:tc>
          <w:tcPr>
            <w:tcW w:w="1440" w:type="dxa"/>
          </w:tcPr>
          <w:p w14:paraId="661F8B11">
            <w:pPr>
              <w:spacing w:after="0" w:line="240" w:lineRule="auto"/>
            </w:pPr>
            <w:r>
              <w:t>显示个人成绩</w:t>
            </w:r>
          </w:p>
        </w:tc>
        <w:tc>
          <w:tcPr>
            <w:tcW w:w="1440" w:type="dxa"/>
          </w:tcPr>
          <w:p w14:paraId="7B468DD7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6A8D88F3">
            <w:pPr>
              <w:spacing w:after="0" w:line="240" w:lineRule="auto"/>
            </w:pPr>
            <w:r>
              <w:t>✅</w:t>
            </w:r>
          </w:p>
        </w:tc>
      </w:tr>
      <w:tr w14:paraId="267C8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8069A94">
            <w:pPr>
              <w:spacing w:after="0" w:line="240" w:lineRule="auto"/>
            </w:pPr>
            <w:r>
              <w:t>TC-SCORE-004</w:t>
            </w:r>
          </w:p>
        </w:tc>
        <w:tc>
          <w:tcPr>
            <w:tcW w:w="1440" w:type="dxa"/>
          </w:tcPr>
          <w:p w14:paraId="3B2BB23C">
            <w:pPr>
              <w:spacing w:after="0" w:line="240" w:lineRule="auto"/>
            </w:pPr>
            <w:r>
              <w:t>成绩统计分析</w:t>
            </w:r>
          </w:p>
        </w:tc>
        <w:tc>
          <w:tcPr>
            <w:tcW w:w="1440" w:type="dxa"/>
          </w:tcPr>
          <w:p w14:paraId="06715E61">
            <w:pPr>
              <w:spacing w:after="0" w:line="240" w:lineRule="auto"/>
            </w:pPr>
            <w:r>
              <w:t>1. 进入统计页面&lt;br&gt;2. 选择课程&lt;br&gt;3. 查看统计结果</w:t>
            </w:r>
          </w:p>
        </w:tc>
        <w:tc>
          <w:tcPr>
            <w:tcW w:w="1440" w:type="dxa"/>
          </w:tcPr>
          <w:p w14:paraId="41674F9E">
            <w:pPr>
              <w:spacing w:after="0" w:line="240" w:lineRule="auto"/>
            </w:pPr>
            <w:r>
              <w:t>显示平均分、最高分、最低分、及格率</w:t>
            </w:r>
          </w:p>
        </w:tc>
        <w:tc>
          <w:tcPr>
            <w:tcW w:w="1440" w:type="dxa"/>
          </w:tcPr>
          <w:p w14:paraId="24C34C03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66CFE177">
            <w:pPr>
              <w:spacing w:after="0" w:line="240" w:lineRule="auto"/>
            </w:pPr>
            <w:r>
              <w:t>✅</w:t>
            </w:r>
          </w:p>
        </w:tc>
      </w:tr>
      <w:tr w14:paraId="1A962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3654876">
            <w:pPr>
              <w:spacing w:after="0" w:line="240" w:lineRule="auto"/>
            </w:pPr>
            <w:r>
              <w:t>TC-SCORE-005</w:t>
            </w:r>
          </w:p>
        </w:tc>
        <w:tc>
          <w:tcPr>
            <w:tcW w:w="1440" w:type="dxa"/>
          </w:tcPr>
          <w:p w14:paraId="08303F98">
            <w:pPr>
              <w:spacing w:after="0" w:line="240" w:lineRule="auto"/>
            </w:pPr>
            <w:r>
              <w:t>批量导入成绩</w:t>
            </w:r>
          </w:p>
        </w:tc>
        <w:tc>
          <w:tcPr>
            <w:tcW w:w="1440" w:type="dxa"/>
          </w:tcPr>
          <w:p w14:paraId="2B7265E0">
            <w:pPr>
              <w:spacing w:after="0" w:line="240" w:lineRule="auto"/>
            </w:pPr>
            <w:r>
              <w:t>1. 点击批量导入&lt;br&gt;2. 选择Excel文件&lt;br&gt;3. 上传</w:t>
            </w:r>
          </w:p>
        </w:tc>
        <w:tc>
          <w:tcPr>
            <w:tcW w:w="1440" w:type="dxa"/>
          </w:tcPr>
          <w:p w14:paraId="7F22BF42">
            <w:pPr>
              <w:spacing w:after="0" w:line="240" w:lineRule="auto"/>
            </w:pPr>
            <w:r>
              <w:t>成绩批量导入成功</w:t>
            </w:r>
          </w:p>
        </w:tc>
        <w:tc>
          <w:tcPr>
            <w:tcW w:w="1440" w:type="dxa"/>
          </w:tcPr>
          <w:p w14:paraId="4A89DFB2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169EAED5">
            <w:pPr>
              <w:spacing w:after="0" w:line="240" w:lineRule="auto"/>
            </w:pPr>
            <w:r>
              <w:t>✅</w:t>
            </w:r>
          </w:p>
        </w:tc>
      </w:tr>
      <w:tr w14:paraId="4CE55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0635ED">
            <w:pPr>
              <w:spacing w:after="0" w:line="240" w:lineRule="auto"/>
            </w:pPr>
            <w:r>
              <w:t>TC-SCORE-006</w:t>
            </w:r>
          </w:p>
        </w:tc>
        <w:tc>
          <w:tcPr>
            <w:tcW w:w="1440" w:type="dxa"/>
          </w:tcPr>
          <w:p w14:paraId="7DDD5071">
            <w:pPr>
              <w:spacing w:after="0" w:line="240" w:lineRule="auto"/>
            </w:pPr>
            <w:r>
              <w:t>修改成绩</w:t>
            </w:r>
          </w:p>
        </w:tc>
        <w:tc>
          <w:tcPr>
            <w:tcW w:w="1440" w:type="dxa"/>
          </w:tcPr>
          <w:p w14:paraId="29B29C81">
            <w:pPr>
              <w:spacing w:after="0" w:line="240" w:lineRule="auto"/>
            </w:pPr>
            <w:r>
              <w:t>1. 选择成绩记录&lt;br&gt;2. 点击编辑&lt;br&gt;3. 修改分数&lt;br&gt;4. 提交</w:t>
            </w:r>
          </w:p>
        </w:tc>
        <w:tc>
          <w:tcPr>
            <w:tcW w:w="1440" w:type="dxa"/>
          </w:tcPr>
          <w:p w14:paraId="26D7A14F">
            <w:pPr>
              <w:spacing w:after="0" w:line="240" w:lineRule="auto"/>
            </w:pPr>
            <w:r>
              <w:t>成绩更新成功</w:t>
            </w:r>
          </w:p>
        </w:tc>
        <w:tc>
          <w:tcPr>
            <w:tcW w:w="1440" w:type="dxa"/>
          </w:tcPr>
          <w:p w14:paraId="6BD59CE0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13E9F2AC">
            <w:pPr>
              <w:spacing w:after="0" w:line="240" w:lineRule="auto"/>
            </w:pPr>
            <w:r>
              <w:t>✅</w:t>
            </w:r>
          </w:p>
        </w:tc>
      </w:tr>
    </w:tbl>
    <w:p w14:paraId="0D6F57D8">
      <w:pPr>
        <w:pStyle w:val="5"/>
        <w:jc w:val="left"/>
      </w:pPr>
      <w:r>
        <w:rPr>
          <w:b/>
          <w:sz w:val="24"/>
        </w:rPr>
        <w:t>3.6 项目管理模块测试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A1D2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68F6D3">
            <w:pPr>
              <w:spacing w:after="0" w:line="240" w:lineRule="auto"/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w="1440" w:type="dxa"/>
          </w:tcPr>
          <w:p w14:paraId="00179AA4">
            <w:pPr>
              <w:spacing w:after="0" w:line="240" w:lineRule="auto"/>
              <w:jc w:val="center"/>
            </w:pPr>
            <w:r>
              <w:rPr>
                <w:b/>
              </w:rPr>
              <w:t>描述</w:t>
            </w:r>
          </w:p>
        </w:tc>
        <w:tc>
          <w:tcPr>
            <w:tcW w:w="1440" w:type="dxa"/>
          </w:tcPr>
          <w:p w14:paraId="6BC73DB4">
            <w:pPr>
              <w:spacing w:after="0" w:line="240" w:lineRule="auto"/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w="1440" w:type="dxa"/>
          </w:tcPr>
          <w:p w14:paraId="6AE99405">
            <w:pPr>
              <w:spacing w:after="0" w:line="240" w:lineRule="auto"/>
              <w:jc w:val="center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6F340BE8">
            <w:pPr>
              <w:spacing w:after="0" w:line="240" w:lineRule="auto"/>
              <w:jc w:val="center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6F1BFFE8">
            <w:pPr>
              <w:spacing w:after="0" w:line="240" w:lineRule="auto"/>
              <w:jc w:val="center"/>
            </w:pPr>
            <w:r>
              <w:rPr>
                <w:b/>
              </w:rPr>
              <w:t>状态</w:t>
            </w:r>
          </w:p>
        </w:tc>
      </w:tr>
      <w:tr w14:paraId="1B77E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6924068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08A7AEE6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58E7BE6B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265E53AB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0A7BEC49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7AC60B7C">
            <w:pPr>
              <w:spacing w:after="0" w:line="240" w:lineRule="auto"/>
            </w:pPr>
            <w:r>
              <w:t>:---</w:t>
            </w:r>
          </w:p>
        </w:tc>
      </w:tr>
      <w:tr w14:paraId="1BE8C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906672">
            <w:pPr>
              <w:spacing w:after="0" w:line="240" w:lineRule="auto"/>
            </w:pPr>
            <w:r>
              <w:t>TC-PROJECT-001</w:t>
            </w:r>
          </w:p>
        </w:tc>
        <w:tc>
          <w:tcPr>
            <w:tcW w:w="1440" w:type="dxa"/>
          </w:tcPr>
          <w:p w14:paraId="70FA11D9">
            <w:pPr>
              <w:spacing w:after="0" w:line="240" w:lineRule="auto"/>
            </w:pPr>
            <w:r>
              <w:t>创建项目</w:t>
            </w:r>
          </w:p>
        </w:tc>
        <w:tc>
          <w:tcPr>
            <w:tcW w:w="1440" w:type="dxa"/>
          </w:tcPr>
          <w:p w14:paraId="0E1E61A0">
            <w:pPr>
              <w:spacing w:after="0" w:line="240" w:lineRule="auto"/>
            </w:pPr>
            <w:r>
              <w:t>1. 进入项目管理&lt;br&gt;2. 点击创建项目&lt;br&gt;3. 填写项目信息&lt;br&gt;4. 提交</w:t>
            </w:r>
          </w:p>
        </w:tc>
        <w:tc>
          <w:tcPr>
            <w:tcW w:w="1440" w:type="dxa"/>
          </w:tcPr>
          <w:p w14:paraId="424FEAA9">
            <w:pPr>
              <w:spacing w:after="0" w:line="240" w:lineRule="auto"/>
            </w:pPr>
            <w:r>
              <w:t>项目创建成功</w:t>
            </w:r>
          </w:p>
        </w:tc>
        <w:tc>
          <w:tcPr>
            <w:tcW w:w="1440" w:type="dxa"/>
          </w:tcPr>
          <w:p w14:paraId="40BF1247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08AB1D1A">
            <w:pPr>
              <w:spacing w:after="0" w:line="240" w:lineRule="auto"/>
            </w:pPr>
            <w:r>
              <w:t>✅</w:t>
            </w:r>
          </w:p>
        </w:tc>
      </w:tr>
      <w:tr w14:paraId="5473A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1B927E">
            <w:pPr>
              <w:spacing w:after="0" w:line="240" w:lineRule="auto"/>
            </w:pPr>
            <w:r>
              <w:t>TC-PROJECT-002</w:t>
            </w:r>
          </w:p>
        </w:tc>
        <w:tc>
          <w:tcPr>
            <w:tcW w:w="1440" w:type="dxa"/>
          </w:tcPr>
          <w:p w14:paraId="68847F76">
            <w:pPr>
              <w:spacing w:after="0" w:line="240" w:lineRule="auto"/>
            </w:pPr>
            <w:r>
              <w:t>查看项目列表</w:t>
            </w:r>
          </w:p>
        </w:tc>
        <w:tc>
          <w:tcPr>
            <w:tcW w:w="1440" w:type="dxa"/>
          </w:tcPr>
          <w:p w14:paraId="0F32FF6E">
            <w:pPr>
              <w:spacing w:after="0" w:line="240" w:lineRule="auto"/>
            </w:pPr>
            <w:r>
              <w:t>1. 进入项目管理&lt;br&gt;2. 查看项目列表</w:t>
            </w:r>
          </w:p>
        </w:tc>
        <w:tc>
          <w:tcPr>
            <w:tcW w:w="1440" w:type="dxa"/>
          </w:tcPr>
          <w:p w14:paraId="20AB5DDD">
            <w:pPr>
              <w:spacing w:after="0" w:line="240" w:lineRule="auto"/>
            </w:pPr>
            <w:r>
              <w:t>显示所有项目</w:t>
            </w:r>
          </w:p>
        </w:tc>
        <w:tc>
          <w:tcPr>
            <w:tcW w:w="1440" w:type="dxa"/>
          </w:tcPr>
          <w:p w14:paraId="1055791B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5E2BAD4B">
            <w:pPr>
              <w:spacing w:after="0" w:line="240" w:lineRule="auto"/>
            </w:pPr>
            <w:r>
              <w:t>✅</w:t>
            </w:r>
          </w:p>
        </w:tc>
      </w:tr>
      <w:tr w14:paraId="11BAA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21D9E40">
            <w:pPr>
              <w:spacing w:after="0" w:line="240" w:lineRule="auto"/>
            </w:pPr>
            <w:r>
              <w:t>TC-PROJECT-003</w:t>
            </w:r>
          </w:p>
        </w:tc>
        <w:tc>
          <w:tcPr>
            <w:tcW w:w="1440" w:type="dxa"/>
          </w:tcPr>
          <w:p w14:paraId="24130399">
            <w:pPr>
              <w:spacing w:after="0" w:line="240" w:lineRule="auto"/>
            </w:pPr>
            <w:r>
              <w:t>创建小组</w:t>
            </w:r>
          </w:p>
        </w:tc>
        <w:tc>
          <w:tcPr>
            <w:tcW w:w="1440" w:type="dxa"/>
          </w:tcPr>
          <w:p w14:paraId="6BC96DF8">
            <w:pPr>
              <w:spacing w:after="0" w:line="240" w:lineRule="auto"/>
            </w:pPr>
            <w:r>
              <w:t>1. 进入项目详情&lt;br&gt;2. 点击创建小组&lt;br&gt;3. 填写小组信息&lt;br&gt;4. 提交</w:t>
            </w:r>
          </w:p>
        </w:tc>
        <w:tc>
          <w:tcPr>
            <w:tcW w:w="1440" w:type="dxa"/>
          </w:tcPr>
          <w:p w14:paraId="45F3D6F9">
            <w:pPr>
              <w:spacing w:after="0" w:line="240" w:lineRule="auto"/>
            </w:pPr>
            <w:r>
              <w:t>小组创建成功</w:t>
            </w:r>
          </w:p>
        </w:tc>
        <w:tc>
          <w:tcPr>
            <w:tcW w:w="1440" w:type="dxa"/>
          </w:tcPr>
          <w:p w14:paraId="130F5372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7B3AADE2">
            <w:pPr>
              <w:spacing w:after="0" w:line="240" w:lineRule="auto"/>
            </w:pPr>
            <w:r>
              <w:t>✅</w:t>
            </w:r>
          </w:p>
        </w:tc>
      </w:tr>
      <w:tr w14:paraId="0853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696BE40">
            <w:pPr>
              <w:spacing w:after="0" w:line="240" w:lineRule="auto"/>
            </w:pPr>
            <w:r>
              <w:t>TC-PROJECT-004</w:t>
            </w:r>
          </w:p>
        </w:tc>
        <w:tc>
          <w:tcPr>
            <w:tcW w:w="1440" w:type="dxa"/>
          </w:tcPr>
          <w:p w14:paraId="71D7CB92">
            <w:pPr>
              <w:spacing w:after="0" w:line="240" w:lineRule="auto"/>
            </w:pPr>
            <w:r>
              <w:t>添加小组成员</w:t>
            </w:r>
          </w:p>
        </w:tc>
        <w:tc>
          <w:tcPr>
            <w:tcW w:w="1440" w:type="dxa"/>
          </w:tcPr>
          <w:p w14:paraId="39B9A040">
            <w:pPr>
              <w:spacing w:after="0" w:line="240" w:lineRule="auto"/>
            </w:pPr>
            <w:r>
              <w:t>1. 进入小组详情&lt;br&gt;2. 点击添加成员&lt;br&gt;3. 选择学生&lt;br&gt;4. 提交</w:t>
            </w:r>
          </w:p>
        </w:tc>
        <w:tc>
          <w:tcPr>
            <w:tcW w:w="1440" w:type="dxa"/>
          </w:tcPr>
          <w:p w14:paraId="3A9C91B9">
            <w:pPr>
              <w:spacing w:after="0" w:line="240" w:lineRule="auto"/>
            </w:pPr>
            <w:r>
              <w:t>成员添加成功</w:t>
            </w:r>
          </w:p>
        </w:tc>
        <w:tc>
          <w:tcPr>
            <w:tcW w:w="1440" w:type="dxa"/>
          </w:tcPr>
          <w:p w14:paraId="74A9FA4B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054F44C6">
            <w:pPr>
              <w:spacing w:after="0" w:line="240" w:lineRule="auto"/>
            </w:pPr>
            <w:r>
              <w:t>✅</w:t>
            </w:r>
          </w:p>
        </w:tc>
      </w:tr>
      <w:tr w14:paraId="3FB25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4F10DA">
            <w:pPr>
              <w:spacing w:after="0" w:line="240" w:lineRule="auto"/>
            </w:pPr>
            <w:r>
              <w:t>TC-PROJECT-005</w:t>
            </w:r>
          </w:p>
        </w:tc>
        <w:tc>
          <w:tcPr>
            <w:tcW w:w="1440" w:type="dxa"/>
          </w:tcPr>
          <w:p w14:paraId="282FD0F8">
            <w:pPr>
              <w:spacing w:after="0" w:line="240" w:lineRule="auto"/>
            </w:pPr>
            <w:r>
              <w:t>创建任务</w:t>
            </w:r>
          </w:p>
        </w:tc>
        <w:tc>
          <w:tcPr>
            <w:tcW w:w="1440" w:type="dxa"/>
          </w:tcPr>
          <w:p w14:paraId="4734F3D2">
            <w:pPr>
              <w:spacing w:after="0" w:line="240" w:lineRule="auto"/>
            </w:pPr>
            <w:r>
              <w:t>1. 进入任务管理&lt;br&gt;2. 点击创建任务&lt;br&gt;3. 填写任务信息&lt;br&gt;4. 提交</w:t>
            </w:r>
          </w:p>
        </w:tc>
        <w:tc>
          <w:tcPr>
            <w:tcW w:w="1440" w:type="dxa"/>
          </w:tcPr>
          <w:p w14:paraId="285D159A">
            <w:pPr>
              <w:spacing w:after="0" w:line="240" w:lineRule="auto"/>
            </w:pPr>
            <w:r>
              <w:t>任务创建成功</w:t>
            </w:r>
          </w:p>
        </w:tc>
        <w:tc>
          <w:tcPr>
            <w:tcW w:w="1440" w:type="dxa"/>
          </w:tcPr>
          <w:p w14:paraId="12C8494D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209027B5">
            <w:pPr>
              <w:spacing w:after="0" w:line="240" w:lineRule="auto"/>
            </w:pPr>
            <w:r>
              <w:t>✅</w:t>
            </w:r>
          </w:p>
        </w:tc>
      </w:tr>
      <w:tr w14:paraId="01127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509B2C7">
            <w:pPr>
              <w:spacing w:after="0" w:line="240" w:lineRule="auto"/>
            </w:pPr>
            <w:r>
              <w:t>TC-PROJECT-006</w:t>
            </w:r>
          </w:p>
        </w:tc>
        <w:tc>
          <w:tcPr>
            <w:tcW w:w="1440" w:type="dxa"/>
          </w:tcPr>
          <w:p w14:paraId="4D47A196">
            <w:pPr>
              <w:spacing w:after="0" w:line="240" w:lineRule="auto"/>
            </w:pPr>
            <w:r>
              <w:t>分配任务</w:t>
            </w:r>
          </w:p>
        </w:tc>
        <w:tc>
          <w:tcPr>
            <w:tcW w:w="1440" w:type="dxa"/>
          </w:tcPr>
          <w:p w14:paraId="3E913106">
            <w:pPr>
              <w:spacing w:after="0" w:line="240" w:lineRule="auto"/>
            </w:pPr>
            <w:r>
              <w:t>1. 选择任务&lt;br&gt;2. 点击分配&lt;br&gt;3. 选择负责人&lt;br&gt;4. 提交</w:t>
            </w:r>
          </w:p>
        </w:tc>
        <w:tc>
          <w:tcPr>
            <w:tcW w:w="1440" w:type="dxa"/>
          </w:tcPr>
          <w:p w14:paraId="071AE533">
            <w:pPr>
              <w:spacing w:after="0" w:line="240" w:lineRule="auto"/>
            </w:pPr>
            <w:r>
              <w:t>任务分配成功</w:t>
            </w:r>
          </w:p>
        </w:tc>
        <w:tc>
          <w:tcPr>
            <w:tcW w:w="1440" w:type="dxa"/>
          </w:tcPr>
          <w:p w14:paraId="5B18315B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66863D50">
            <w:pPr>
              <w:spacing w:after="0" w:line="240" w:lineRule="auto"/>
            </w:pPr>
            <w:r>
              <w:t>✅</w:t>
            </w:r>
          </w:p>
        </w:tc>
      </w:tr>
      <w:tr w14:paraId="25A22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8A10B25">
            <w:pPr>
              <w:spacing w:after="0" w:line="240" w:lineRule="auto"/>
            </w:pPr>
            <w:r>
              <w:t>TC-PROJECT-007</w:t>
            </w:r>
          </w:p>
        </w:tc>
        <w:tc>
          <w:tcPr>
            <w:tcW w:w="1440" w:type="dxa"/>
          </w:tcPr>
          <w:p w14:paraId="2FC2BD09">
            <w:pPr>
              <w:spacing w:after="0" w:line="240" w:lineRule="auto"/>
            </w:pPr>
            <w:r>
              <w:t>更新任务状态</w:t>
            </w:r>
          </w:p>
        </w:tc>
        <w:tc>
          <w:tcPr>
            <w:tcW w:w="1440" w:type="dxa"/>
          </w:tcPr>
          <w:p w14:paraId="0E6A29A0">
            <w:pPr>
              <w:spacing w:after="0" w:line="240" w:lineRule="auto"/>
            </w:pPr>
            <w:r>
              <w:t>1. 选择任务&lt;br&gt;2. 修改状态&lt;br&gt;3. 提交</w:t>
            </w:r>
          </w:p>
        </w:tc>
        <w:tc>
          <w:tcPr>
            <w:tcW w:w="1440" w:type="dxa"/>
          </w:tcPr>
          <w:p w14:paraId="587220A6">
            <w:pPr>
              <w:spacing w:after="0" w:line="240" w:lineRule="auto"/>
            </w:pPr>
            <w:r>
              <w:t>状态更新成功</w:t>
            </w:r>
          </w:p>
        </w:tc>
        <w:tc>
          <w:tcPr>
            <w:tcW w:w="1440" w:type="dxa"/>
          </w:tcPr>
          <w:p w14:paraId="02EFB290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65381AEE">
            <w:pPr>
              <w:spacing w:after="0" w:line="240" w:lineRule="auto"/>
            </w:pPr>
            <w:r>
              <w:t>✅</w:t>
            </w:r>
          </w:p>
        </w:tc>
      </w:tr>
      <w:tr w14:paraId="7CCD1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3B9F75">
            <w:pPr>
              <w:spacing w:after="0" w:line="240" w:lineRule="auto"/>
            </w:pPr>
            <w:r>
              <w:t>TC-PROJECT-008</w:t>
            </w:r>
          </w:p>
        </w:tc>
        <w:tc>
          <w:tcPr>
            <w:tcW w:w="1440" w:type="dxa"/>
          </w:tcPr>
          <w:p w14:paraId="3D86CA71">
            <w:pPr>
              <w:spacing w:after="0" w:line="240" w:lineRule="auto"/>
            </w:pPr>
            <w:r>
              <w:t>提交日报</w:t>
            </w:r>
          </w:p>
        </w:tc>
        <w:tc>
          <w:tcPr>
            <w:tcW w:w="1440" w:type="dxa"/>
          </w:tcPr>
          <w:p w14:paraId="38C7E0E0">
            <w:pPr>
              <w:spacing w:after="0" w:line="240" w:lineRule="auto"/>
            </w:pPr>
            <w:r>
              <w:t>1. 进入日报页面&lt;br&gt;2. 填写今日工作、明日计划、问题&lt;br&gt;3. 提交</w:t>
            </w:r>
          </w:p>
        </w:tc>
        <w:tc>
          <w:tcPr>
            <w:tcW w:w="1440" w:type="dxa"/>
          </w:tcPr>
          <w:p w14:paraId="4291F450">
            <w:pPr>
              <w:spacing w:after="0" w:line="240" w:lineRule="auto"/>
            </w:pPr>
            <w:r>
              <w:t>日报提交成功</w:t>
            </w:r>
          </w:p>
        </w:tc>
        <w:tc>
          <w:tcPr>
            <w:tcW w:w="1440" w:type="dxa"/>
          </w:tcPr>
          <w:p w14:paraId="0D89C472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15C5932F">
            <w:pPr>
              <w:spacing w:after="0" w:line="240" w:lineRule="auto"/>
            </w:pPr>
            <w:r>
              <w:t>✅</w:t>
            </w:r>
          </w:p>
        </w:tc>
      </w:tr>
      <w:tr w14:paraId="40470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6F0F32">
            <w:pPr>
              <w:spacing w:after="0" w:line="240" w:lineRule="auto"/>
            </w:pPr>
            <w:r>
              <w:t>TC-PROJECT-009</w:t>
            </w:r>
          </w:p>
        </w:tc>
        <w:tc>
          <w:tcPr>
            <w:tcW w:w="1440" w:type="dxa"/>
          </w:tcPr>
          <w:p w14:paraId="4A62E7EB">
            <w:pPr>
              <w:spacing w:after="0" w:line="240" w:lineRule="auto"/>
            </w:pPr>
            <w:r>
              <w:t>教师审核日报</w:t>
            </w:r>
          </w:p>
        </w:tc>
        <w:tc>
          <w:tcPr>
            <w:tcW w:w="1440" w:type="dxa"/>
          </w:tcPr>
          <w:p w14:paraId="1108AABE">
            <w:pPr>
              <w:spacing w:after="0" w:line="240" w:lineRule="auto"/>
            </w:pPr>
            <w:r>
              <w:t>1. 进入日报列表&lt;br&gt;2. 选择日报&lt;br&gt;3. 添加评语&lt;br&gt;4. 提交</w:t>
            </w:r>
          </w:p>
        </w:tc>
        <w:tc>
          <w:tcPr>
            <w:tcW w:w="1440" w:type="dxa"/>
          </w:tcPr>
          <w:p w14:paraId="38C920B4">
            <w:pPr>
              <w:spacing w:after="0" w:line="240" w:lineRule="auto"/>
            </w:pPr>
            <w:r>
              <w:t>审核完成</w:t>
            </w:r>
          </w:p>
        </w:tc>
        <w:tc>
          <w:tcPr>
            <w:tcW w:w="1440" w:type="dxa"/>
          </w:tcPr>
          <w:p w14:paraId="16A100EF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73E81CBC">
            <w:pPr>
              <w:spacing w:after="0" w:line="240" w:lineRule="auto"/>
            </w:pPr>
            <w:r>
              <w:t>✅</w:t>
            </w:r>
          </w:p>
        </w:tc>
      </w:tr>
      <w:tr w14:paraId="49B78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6AAFBD4">
            <w:pPr>
              <w:spacing w:after="0" w:line="240" w:lineRule="auto"/>
            </w:pPr>
            <w:r>
              <w:t>TC-PROJECT-010</w:t>
            </w:r>
          </w:p>
        </w:tc>
        <w:tc>
          <w:tcPr>
            <w:tcW w:w="1440" w:type="dxa"/>
          </w:tcPr>
          <w:p w14:paraId="31495031">
            <w:pPr>
              <w:spacing w:after="0" w:line="240" w:lineRule="auto"/>
            </w:pPr>
            <w:r>
              <w:t>提交Bug</w:t>
            </w:r>
          </w:p>
        </w:tc>
        <w:tc>
          <w:tcPr>
            <w:tcW w:w="1440" w:type="dxa"/>
          </w:tcPr>
          <w:p w14:paraId="7B47C8F7">
            <w:pPr>
              <w:spacing w:after="0" w:line="240" w:lineRule="auto"/>
            </w:pPr>
            <w:r>
              <w:t>1. 进入Bug管理&lt;br&gt;2. 点击提交Bug&lt;br&gt;3. 填写Bug信息&lt;br&gt;4. 提交</w:t>
            </w:r>
          </w:p>
        </w:tc>
        <w:tc>
          <w:tcPr>
            <w:tcW w:w="1440" w:type="dxa"/>
          </w:tcPr>
          <w:p w14:paraId="10CAA095">
            <w:pPr>
              <w:spacing w:after="0" w:line="240" w:lineRule="auto"/>
            </w:pPr>
            <w:r>
              <w:t>Bug提交成功</w:t>
            </w:r>
          </w:p>
        </w:tc>
        <w:tc>
          <w:tcPr>
            <w:tcW w:w="1440" w:type="dxa"/>
          </w:tcPr>
          <w:p w14:paraId="2C5B06A5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02296B1C">
            <w:pPr>
              <w:spacing w:after="0" w:line="240" w:lineRule="auto"/>
            </w:pPr>
            <w:r>
              <w:t>✅</w:t>
            </w:r>
          </w:p>
        </w:tc>
      </w:tr>
      <w:tr w14:paraId="7F181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69AB02">
            <w:pPr>
              <w:spacing w:after="0" w:line="240" w:lineRule="auto"/>
            </w:pPr>
            <w:r>
              <w:t>TC-PROJECT-011</w:t>
            </w:r>
          </w:p>
        </w:tc>
        <w:tc>
          <w:tcPr>
            <w:tcW w:w="1440" w:type="dxa"/>
          </w:tcPr>
          <w:p w14:paraId="2ADADA87">
            <w:pPr>
              <w:spacing w:after="0" w:line="240" w:lineRule="auto"/>
            </w:pPr>
            <w:r>
              <w:t>处理Bug</w:t>
            </w:r>
          </w:p>
        </w:tc>
        <w:tc>
          <w:tcPr>
            <w:tcW w:w="1440" w:type="dxa"/>
          </w:tcPr>
          <w:p w14:paraId="4828167A">
            <w:pPr>
              <w:spacing w:after="0" w:line="240" w:lineRule="auto"/>
            </w:pPr>
            <w:r>
              <w:t>1. 选择Bug&lt;br&gt;2. 分配处理人&lt;br&gt;3. 修改状态&lt;br&gt;4. 提交</w:t>
            </w:r>
          </w:p>
        </w:tc>
        <w:tc>
          <w:tcPr>
            <w:tcW w:w="1440" w:type="dxa"/>
          </w:tcPr>
          <w:p w14:paraId="77C02F76">
            <w:pPr>
              <w:spacing w:after="0" w:line="240" w:lineRule="auto"/>
            </w:pPr>
            <w:r>
              <w:t>Bug状态更新</w:t>
            </w:r>
          </w:p>
        </w:tc>
        <w:tc>
          <w:tcPr>
            <w:tcW w:w="1440" w:type="dxa"/>
          </w:tcPr>
          <w:p w14:paraId="6F13FB9E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5ECDE3D3">
            <w:pPr>
              <w:spacing w:after="0" w:line="240" w:lineRule="auto"/>
            </w:pPr>
            <w:r>
              <w:t>✅</w:t>
            </w:r>
          </w:p>
        </w:tc>
      </w:tr>
    </w:tbl>
    <w:p w14:paraId="3AB0C6CC">
      <w:pPr>
        <w:pStyle w:val="5"/>
        <w:jc w:val="left"/>
      </w:pPr>
      <w:r>
        <w:rPr>
          <w:b/>
          <w:sz w:val="24"/>
        </w:rPr>
        <w:t>3.7 系统管理模块测试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C1DD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6661E8C">
            <w:pPr>
              <w:spacing w:after="0" w:line="240" w:lineRule="auto"/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w="1440" w:type="dxa"/>
          </w:tcPr>
          <w:p w14:paraId="34BEC877">
            <w:pPr>
              <w:spacing w:after="0" w:line="240" w:lineRule="auto"/>
              <w:jc w:val="center"/>
            </w:pPr>
            <w:r>
              <w:rPr>
                <w:b/>
              </w:rPr>
              <w:t>描述</w:t>
            </w:r>
          </w:p>
        </w:tc>
        <w:tc>
          <w:tcPr>
            <w:tcW w:w="1440" w:type="dxa"/>
          </w:tcPr>
          <w:p w14:paraId="3D4879ED">
            <w:pPr>
              <w:spacing w:after="0" w:line="240" w:lineRule="auto"/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w="1440" w:type="dxa"/>
          </w:tcPr>
          <w:p w14:paraId="192F49EF">
            <w:pPr>
              <w:spacing w:after="0" w:line="240" w:lineRule="auto"/>
              <w:jc w:val="center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464446C6">
            <w:pPr>
              <w:spacing w:after="0" w:line="240" w:lineRule="auto"/>
              <w:jc w:val="center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212A330B">
            <w:pPr>
              <w:spacing w:after="0" w:line="240" w:lineRule="auto"/>
              <w:jc w:val="center"/>
            </w:pPr>
            <w:r>
              <w:rPr>
                <w:b/>
              </w:rPr>
              <w:t>状态</w:t>
            </w:r>
          </w:p>
        </w:tc>
      </w:tr>
      <w:tr w14:paraId="457FC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D93721D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3298E7C8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17BC5AD9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147085CA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531E83D9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1DBB35E9">
            <w:pPr>
              <w:spacing w:after="0" w:line="240" w:lineRule="auto"/>
            </w:pPr>
            <w:r>
              <w:t>:---</w:t>
            </w:r>
          </w:p>
        </w:tc>
      </w:tr>
      <w:tr w14:paraId="6077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568DFDD">
            <w:pPr>
              <w:spacing w:after="0" w:line="240" w:lineRule="auto"/>
            </w:pPr>
            <w:r>
              <w:t>TC-SYS-001</w:t>
            </w:r>
          </w:p>
        </w:tc>
        <w:tc>
          <w:tcPr>
            <w:tcW w:w="1440" w:type="dxa"/>
          </w:tcPr>
          <w:p w14:paraId="5271F971">
            <w:pPr>
              <w:spacing w:after="0" w:line="240" w:lineRule="auto"/>
            </w:pPr>
            <w:r>
              <w:t>查看系统仪表盘</w:t>
            </w:r>
          </w:p>
        </w:tc>
        <w:tc>
          <w:tcPr>
            <w:tcW w:w="1440" w:type="dxa"/>
          </w:tcPr>
          <w:p w14:paraId="64324023">
            <w:pPr>
              <w:spacing w:after="0" w:line="240" w:lineRule="auto"/>
            </w:pPr>
            <w:r>
              <w:t>1. 登录管理员账号&lt;br&gt;2. 进入系统仪表盘</w:t>
            </w:r>
          </w:p>
        </w:tc>
        <w:tc>
          <w:tcPr>
            <w:tcW w:w="1440" w:type="dxa"/>
          </w:tcPr>
          <w:p w14:paraId="1DF5D16D">
            <w:pPr>
              <w:spacing w:after="0" w:line="240" w:lineRule="auto"/>
            </w:pPr>
            <w:r>
              <w:t>显示数据概览</w:t>
            </w:r>
          </w:p>
        </w:tc>
        <w:tc>
          <w:tcPr>
            <w:tcW w:w="1440" w:type="dxa"/>
          </w:tcPr>
          <w:p w14:paraId="2963B571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04E261AB">
            <w:pPr>
              <w:spacing w:after="0" w:line="240" w:lineRule="auto"/>
            </w:pPr>
            <w:r>
              <w:t>✅</w:t>
            </w:r>
          </w:p>
        </w:tc>
      </w:tr>
      <w:tr w14:paraId="288D9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780E88">
            <w:pPr>
              <w:spacing w:after="0" w:line="240" w:lineRule="auto"/>
            </w:pPr>
            <w:r>
              <w:t>TC-SYS-002</w:t>
            </w:r>
          </w:p>
        </w:tc>
        <w:tc>
          <w:tcPr>
            <w:tcW w:w="1440" w:type="dxa"/>
          </w:tcPr>
          <w:p w14:paraId="0946A880">
            <w:pPr>
              <w:spacing w:after="0" w:line="240" w:lineRule="auto"/>
            </w:pPr>
            <w:r>
              <w:t>修改系统设置</w:t>
            </w:r>
          </w:p>
        </w:tc>
        <w:tc>
          <w:tcPr>
            <w:tcW w:w="1440" w:type="dxa"/>
          </w:tcPr>
          <w:p w14:paraId="70382E03">
            <w:pPr>
              <w:spacing w:after="0" w:line="240" w:lineRule="auto"/>
            </w:pPr>
            <w:r>
              <w:t>1. 进入系统设置&lt;br&gt;2. 修改站点名称等&lt;br&gt;3. 提交</w:t>
            </w:r>
          </w:p>
        </w:tc>
        <w:tc>
          <w:tcPr>
            <w:tcW w:w="1440" w:type="dxa"/>
          </w:tcPr>
          <w:p w14:paraId="59D1D755">
            <w:pPr>
              <w:spacing w:after="0" w:line="240" w:lineRule="auto"/>
            </w:pPr>
            <w:r>
              <w:t>设置更新成功</w:t>
            </w:r>
          </w:p>
        </w:tc>
        <w:tc>
          <w:tcPr>
            <w:tcW w:w="1440" w:type="dxa"/>
          </w:tcPr>
          <w:p w14:paraId="447C99FF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2BB52DA0">
            <w:pPr>
              <w:spacing w:after="0" w:line="240" w:lineRule="auto"/>
            </w:pPr>
            <w:r>
              <w:t>✅</w:t>
            </w:r>
          </w:p>
        </w:tc>
      </w:tr>
      <w:tr w14:paraId="3C77A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981A530">
            <w:pPr>
              <w:spacing w:after="0" w:line="240" w:lineRule="auto"/>
            </w:pPr>
            <w:r>
              <w:t>TC-SYS-003</w:t>
            </w:r>
          </w:p>
        </w:tc>
        <w:tc>
          <w:tcPr>
            <w:tcW w:w="1440" w:type="dxa"/>
          </w:tcPr>
          <w:p w14:paraId="27B2BCDC">
            <w:pPr>
              <w:spacing w:after="0" w:line="240" w:lineRule="auto"/>
            </w:pPr>
            <w:r>
              <w:t>查看操作日志</w:t>
            </w:r>
          </w:p>
        </w:tc>
        <w:tc>
          <w:tcPr>
            <w:tcW w:w="1440" w:type="dxa"/>
          </w:tcPr>
          <w:p w14:paraId="3C646FBC">
            <w:pPr>
              <w:spacing w:after="0" w:line="240" w:lineRule="auto"/>
            </w:pPr>
            <w:r>
              <w:t>1. 进入日志页面&lt;br&gt;2. 查看日志列表</w:t>
            </w:r>
          </w:p>
        </w:tc>
        <w:tc>
          <w:tcPr>
            <w:tcW w:w="1440" w:type="dxa"/>
          </w:tcPr>
          <w:p w14:paraId="11E7B2BE">
            <w:pPr>
              <w:spacing w:after="0" w:line="240" w:lineRule="auto"/>
            </w:pPr>
            <w:r>
              <w:t>显示操作日志</w:t>
            </w:r>
          </w:p>
        </w:tc>
        <w:tc>
          <w:tcPr>
            <w:tcW w:w="1440" w:type="dxa"/>
          </w:tcPr>
          <w:p w14:paraId="06862907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1373B2E9">
            <w:pPr>
              <w:spacing w:after="0" w:line="240" w:lineRule="auto"/>
            </w:pPr>
            <w:r>
              <w:t>✅</w:t>
            </w:r>
          </w:p>
        </w:tc>
      </w:tr>
      <w:tr w14:paraId="6412B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743A0C5">
            <w:pPr>
              <w:spacing w:after="0" w:line="240" w:lineRule="auto"/>
            </w:pPr>
            <w:r>
              <w:t>TC-SYS-004</w:t>
            </w:r>
          </w:p>
        </w:tc>
        <w:tc>
          <w:tcPr>
            <w:tcW w:w="1440" w:type="dxa"/>
          </w:tcPr>
          <w:p w14:paraId="50A2C9EA">
            <w:pPr>
              <w:spacing w:after="0" w:line="240" w:lineRule="auto"/>
            </w:pPr>
            <w:r>
              <w:t>管理系统用户</w:t>
            </w:r>
          </w:p>
        </w:tc>
        <w:tc>
          <w:tcPr>
            <w:tcW w:w="1440" w:type="dxa"/>
          </w:tcPr>
          <w:p w14:paraId="15DE1AFA">
            <w:pPr>
              <w:spacing w:after="0" w:line="240" w:lineRule="auto"/>
            </w:pPr>
            <w:r>
              <w:t>1. 进入用户管理&lt;br&gt;2. 添加/编辑/删除用户</w:t>
            </w:r>
          </w:p>
        </w:tc>
        <w:tc>
          <w:tcPr>
            <w:tcW w:w="1440" w:type="dxa"/>
          </w:tcPr>
          <w:p w14:paraId="0CD5FA6E">
            <w:pPr>
              <w:spacing w:after="0" w:line="240" w:lineRule="auto"/>
            </w:pPr>
            <w:r>
              <w:t>操作成功</w:t>
            </w:r>
          </w:p>
        </w:tc>
        <w:tc>
          <w:tcPr>
            <w:tcW w:w="1440" w:type="dxa"/>
          </w:tcPr>
          <w:p w14:paraId="6DCEBC82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67FF8645">
            <w:pPr>
              <w:spacing w:after="0" w:line="240" w:lineRule="auto"/>
            </w:pPr>
            <w:r>
              <w:t>✅</w:t>
            </w:r>
          </w:p>
        </w:tc>
      </w:tr>
      <w:tr w14:paraId="2BAB4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241114">
            <w:pPr>
              <w:spacing w:after="0" w:line="240" w:lineRule="auto"/>
            </w:pPr>
            <w:r>
              <w:t>TC-SYS-005</w:t>
            </w:r>
          </w:p>
        </w:tc>
        <w:tc>
          <w:tcPr>
            <w:tcW w:w="1440" w:type="dxa"/>
          </w:tcPr>
          <w:p w14:paraId="7E069A4E">
            <w:pPr>
              <w:spacing w:after="0" w:line="240" w:lineRule="auto"/>
            </w:pPr>
            <w:r>
              <w:t>院系管理</w:t>
            </w:r>
          </w:p>
        </w:tc>
        <w:tc>
          <w:tcPr>
            <w:tcW w:w="1440" w:type="dxa"/>
          </w:tcPr>
          <w:p w14:paraId="1CA1E8DA">
            <w:pPr>
              <w:spacing w:after="0" w:line="240" w:lineRule="auto"/>
            </w:pPr>
            <w:r>
              <w:t>1. 进入院系管理&lt;br&gt;2. 添加院系&lt;br&gt;3. 添加专业</w:t>
            </w:r>
          </w:p>
        </w:tc>
        <w:tc>
          <w:tcPr>
            <w:tcW w:w="1440" w:type="dxa"/>
          </w:tcPr>
          <w:p w14:paraId="4D27BB50">
            <w:pPr>
              <w:spacing w:after="0" w:line="240" w:lineRule="auto"/>
            </w:pPr>
            <w:r>
              <w:t>院系和专业创建成功</w:t>
            </w:r>
          </w:p>
        </w:tc>
        <w:tc>
          <w:tcPr>
            <w:tcW w:w="1440" w:type="dxa"/>
          </w:tcPr>
          <w:p w14:paraId="7654BEF2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00F6E5E1">
            <w:pPr>
              <w:spacing w:after="0" w:line="240" w:lineRule="auto"/>
            </w:pPr>
            <w:r>
              <w:t>✅</w:t>
            </w:r>
          </w:p>
        </w:tc>
      </w:tr>
    </w:tbl>
    <w:p w14:paraId="2C7727A4">
      <w:pPr>
        <w:pStyle w:val="5"/>
        <w:jc w:val="left"/>
      </w:pPr>
      <w:r>
        <w:rPr>
          <w:b/>
          <w:sz w:val="24"/>
        </w:rPr>
        <w:t>3.8 AI助手模块测试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B01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B4EBF94">
            <w:pPr>
              <w:spacing w:after="0" w:line="240" w:lineRule="auto"/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w="1440" w:type="dxa"/>
          </w:tcPr>
          <w:p w14:paraId="58A67D79">
            <w:pPr>
              <w:spacing w:after="0" w:line="240" w:lineRule="auto"/>
              <w:jc w:val="center"/>
            </w:pPr>
            <w:r>
              <w:rPr>
                <w:b/>
              </w:rPr>
              <w:t>描述</w:t>
            </w:r>
          </w:p>
        </w:tc>
        <w:tc>
          <w:tcPr>
            <w:tcW w:w="1440" w:type="dxa"/>
          </w:tcPr>
          <w:p w14:paraId="24784C43">
            <w:pPr>
              <w:spacing w:after="0" w:line="240" w:lineRule="auto"/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w="1440" w:type="dxa"/>
          </w:tcPr>
          <w:p w14:paraId="6B125274">
            <w:pPr>
              <w:spacing w:after="0" w:line="240" w:lineRule="auto"/>
              <w:jc w:val="center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05E60680">
            <w:pPr>
              <w:spacing w:after="0" w:line="240" w:lineRule="auto"/>
              <w:jc w:val="center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0C81B610">
            <w:pPr>
              <w:spacing w:after="0" w:line="240" w:lineRule="auto"/>
              <w:jc w:val="center"/>
            </w:pPr>
            <w:r>
              <w:rPr>
                <w:b/>
              </w:rPr>
              <w:t>状态</w:t>
            </w:r>
          </w:p>
        </w:tc>
      </w:tr>
      <w:tr w14:paraId="79415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9707142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50EC8E28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1D8464E6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37A26503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272D9560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6DE74E89">
            <w:pPr>
              <w:spacing w:after="0" w:line="240" w:lineRule="auto"/>
            </w:pPr>
            <w:r>
              <w:t>:---</w:t>
            </w:r>
          </w:p>
        </w:tc>
      </w:tr>
      <w:tr w14:paraId="45E2F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2619981">
            <w:pPr>
              <w:spacing w:after="0" w:line="240" w:lineRule="auto"/>
            </w:pPr>
            <w:r>
              <w:t>TC-AI-001</w:t>
            </w:r>
          </w:p>
        </w:tc>
        <w:tc>
          <w:tcPr>
            <w:tcW w:w="1440" w:type="dxa"/>
          </w:tcPr>
          <w:p w14:paraId="62EFF6D6">
            <w:pPr>
              <w:spacing w:after="0" w:line="240" w:lineRule="auto"/>
            </w:pPr>
            <w:r>
              <w:t>AI对话</w:t>
            </w:r>
          </w:p>
        </w:tc>
        <w:tc>
          <w:tcPr>
            <w:tcW w:w="1440" w:type="dxa"/>
          </w:tcPr>
          <w:p w14:paraId="7BE0A95C">
            <w:pPr>
              <w:spacing w:after="0" w:line="240" w:lineRule="auto"/>
            </w:pPr>
            <w:r>
              <w:t>1. 进入AI助手页面&lt;br&gt;2. 输入问题&lt;br&gt;3. 发送</w:t>
            </w:r>
          </w:p>
        </w:tc>
        <w:tc>
          <w:tcPr>
            <w:tcW w:w="1440" w:type="dxa"/>
          </w:tcPr>
          <w:p w14:paraId="07DE685C">
            <w:pPr>
              <w:spacing w:after="0" w:line="240" w:lineRule="auto"/>
            </w:pPr>
            <w:r>
              <w:t>显示AI回复</w:t>
            </w:r>
          </w:p>
        </w:tc>
        <w:tc>
          <w:tcPr>
            <w:tcW w:w="1440" w:type="dxa"/>
          </w:tcPr>
          <w:p w14:paraId="3ACFFC40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189CAA78">
            <w:pPr>
              <w:spacing w:after="0" w:line="240" w:lineRule="auto"/>
            </w:pPr>
            <w:r>
              <w:t>✅</w:t>
            </w:r>
          </w:p>
        </w:tc>
      </w:tr>
      <w:tr w14:paraId="218F0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DA28D6E">
            <w:pPr>
              <w:spacing w:after="0" w:line="240" w:lineRule="auto"/>
            </w:pPr>
            <w:r>
              <w:t>TC-AI-002</w:t>
            </w:r>
          </w:p>
        </w:tc>
        <w:tc>
          <w:tcPr>
            <w:tcW w:w="1440" w:type="dxa"/>
          </w:tcPr>
          <w:p w14:paraId="15522CE7">
            <w:pPr>
              <w:spacing w:after="0" w:line="240" w:lineRule="auto"/>
            </w:pPr>
            <w:r>
              <w:t>记录AI使用</w:t>
            </w:r>
          </w:p>
        </w:tc>
        <w:tc>
          <w:tcPr>
            <w:tcW w:w="1440" w:type="dxa"/>
          </w:tcPr>
          <w:p w14:paraId="37AA15E8">
            <w:pPr>
              <w:spacing w:after="0" w:line="240" w:lineRule="auto"/>
            </w:pPr>
            <w:r>
              <w:t>1. 使用AI工具后&lt;br&gt;2. 填写使用记录表单&lt;br&gt;3. 提交</w:t>
            </w:r>
          </w:p>
        </w:tc>
        <w:tc>
          <w:tcPr>
            <w:tcW w:w="1440" w:type="dxa"/>
          </w:tcPr>
          <w:p w14:paraId="74ABFF2A">
            <w:pPr>
              <w:spacing w:after="0" w:line="240" w:lineRule="auto"/>
            </w:pPr>
            <w:r>
              <w:t>记录保存成功</w:t>
            </w:r>
          </w:p>
        </w:tc>
        <w:tc>
          <w:tcPr>
            <w:tcW w:w="1440" w:type="dxa"/>
          </w:tcPr>
          <w:p w14:paraId="53071453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2CFB6D7C">
            <w:pPr>
              <w:spacing w:after="0" w:line="240" w:lineRule="auto"/>
            </w:pPr>
            <w:r>
              <w:t>✅</w:t>
            </w:r>
          </w:p>
        </w:tc>
      </w:tr>
      <w:tr w14:paraId="0D98D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A07251E">
            <w:pPr>
              <w:spacing w:after="0" w:line="240" w:lineRule="auto"/>
            </w:pPr>
            <w:r>
              <w:t>TC-AI-003</w:t>
            </w:r>
          </w:p>
        </w:tc>
        <w:tc>
          <w:tcPr>
            <w:tcW w:w="1440" w:type="dxa"/>
          </w:tcPr>
          <w:p w14:paraId="4439E333">
            <w:pPr>
              <w:spacing w:after="0" w:line="240" w:lineRule="auto"/>
            </w:pPr>
            <w:r>
              <w:t>查看使用记录</w:t>
            </w:r>
          </w:p>
        </w:tc>
        <w:tc>
          <w:tcPr>
            <w:tcW w:w="1440" w:type="dxa"/>
          </w:tcPr>
          <w:p w14:paraId="57B11F22">
            <w:pPr>
              <w:spacing w:after="0" w:line="240" w:lineRule="auto"/>
            </w:pPr>
            <w:r>
              <w:t>1. 进入使用记录页面&lt;br&gt;2. 查看记录列表</w:t>
            </w:r>
          </w:p>
        </w:tc>
        <w:tc>
          <w:tcPr>
            <w:tcW w:w="1440" w:type="dxa"/>
          </w:tcPr>
          <w:p w14:paraId="5106378A">
            <w:pPr>
              <w:spacing w:after="0" w:line="240" w:lineRule="auto"/>
            </w:pPr>
            <w:r>
              <w:t>显示所有使用记录</w:t>
            </w:r>
          </w:p>
        </w:tc>
        <w:tc>
          <w:tcPr>
            <w:tcW w:w="1440" w:type="dxa"/>
          </w:tcPr>
          <w:p w14:paraId="5DAE8F93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308B143D">
            <w:pPr>
              <w:spacing w:after="0" w:line="240" w:lineRule="auto"/>
            </w:pPr>
            <w:r>
              <w:t>✅</w:t>
            </w:r>
          </w:p>
        </w:tc>
      </w:tr>
      <w:tr w14:paraId="76D78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47BBE1">
            <w:pPr>
              <w:spacing w:after="0" w:line="240" w:lineRule="auto"/>
            </w:pPr>
            <w:r>
              <w:t>TC-AI-004</w:t>
            </w:r>
          </w:p>
        </w:tc>
        <w:tc>
          <w:tcPr>
            <w:tcW w:w="1440" w:type="dxa"/>
          </w:tcPr>
          <w:p w14:paraId="53619D6C">
            <w:pPr>
              <w:spacing w:after="0" w:line="240" w:lineRule="auto"/>
            </w:pPr>
            <w:r>
              <w:t>AI效率分析</w:t>
            </w:r>
          </w:p>
        </w:tc>
        <w:tc>
          <w:tcPr>
            <w:tcW w:w="1440" w:type="dxa"/>
          </w:tcPr>
          <w:p w14:paraId="0AA81CAD">
            <w:pPr>
              <w:spacing w:after="0" w:line="240" w:lineRule="auto"/>
            </w:pPr>
            <w:r>
              <w:t>1. 教师进入分析页面&lt;br&gt;2. 查看统计图表</w:t>
            </w:r>
          </w:p>
        </w:tc>
        <w:tc>
          <w:tcPr>
            <w:tcW w:w="1440" w:type="dxa"/>
          </w:tcPr>
          <w:p w14:paraId="38364EF6">
            <w:pPr>
              <w:spacing w:after="0" w:line="240" w:lineRule="auto"/>
            </w:pPr>
            <w:r>
              <w:t>显示AI使用效率统计</w:t>
            </w:r>
          </w:p>
        </w:tc>
        <w:tc>
          <w:tcPr>
            <w:tcW w:w="1440" w:type="dxa"/>
          </w:tcPr>
          <w:p w14:paraId="01386264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2E5CA876">
            <w:pPr>
              <w:spacing w:after="0" w:line="240" w:lineRule="auto"/>
            </w:pPr>
            <w:r>
              <w:t>✅</w:t>
            </w:r>
          </w:p>
        </w:tc>
      </w:tr>
    </w:tbl>
    <w:p w14:paraId="6BECFED1">
      <w:pPr>
        <w:pStyle w:val="5"/>
        <w:jc w:val="left"/>
      </w:pPr>
      <w:r>
        <w:rPr>
          <w:b/>
          <w:sz w:val="24"/>
        </w:rPr>
        <w:t>3.9 爬虫管理模块测试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18AC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9AD5479">
            <w:pPr>
              <w:spacing w:after="0" w:line="240" w:lineRule="auto"/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w="1440" w:type="dxa"/>
          </w:tcPr>
          <w:p w14:paraId="2E7EF0FD">
            <w:pPr>
              <w:spacing w:after="0" w:line="240" w:lineRule="auto"/>
              <w:jc w:val="center"/>
            </w:pPr>
            <w:r>
              <w:rPr>
                <w:b/>
              </w:rPr>
              <w:t>描述</w:t>
            </w:r>
          </w:p>
        </w:tc>
        <w:tc>
          <w:tcPr>
            <w:tcW w:w="1440" w:type="dxa"/>
          </w:tcPr>
          <w:p w14:paraId="26068D58">
            <w:pPr>
              <w:spacing w:after="0" w:line="240" w:lineRule="auto"/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w="1440" w:type="dxa"/>
          </w:tcPr>
          <w:p w14:paraId="019EED59">
            <w:pPr>
              <w:spacing w:after="0" w:line="240" w:lineRule="auto"/>
              <w:jc w:val="center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5D608022">
            <w:pPr>
              <w:spacing w:after="0" w:line="240" w:lineRule="auto"/>
              <w:jc w:val="center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74D312EB">
            <w:pPr>
              <w:spacing w:after="0" w:line="240" w:lineRule="auto"/>
              <w:jc w:val="center"/>
            </w:pPr>
            <w:r>
              <w:rPr>
                <w:b/>
              </w:rPr>
              <w:t>状态</w:t>
            </w:r>
          </w:p>
        </w:tc>
      </w:tr>
      <w:tr w14:paraId="541F4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6C0F472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332BBEE6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456562B8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4BFF5504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58C53625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7048DAEA">
            <w:pPr>
              <w:spacing w:after="0" w:line="240" w:lineRule="auto"/>
            </w:pPr>
            <w:r>
              <w:t>:---</w:t>
            </w:r>
          </w:p>
        </w:tc>
      </w:tr>
      <w:tr w14:paraId="5C854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91D9CB9">
            <w:pPr>
              <w:spacing w:after="0" w:line="240" w:lineRule="auto"/>
            </w:pPr>
            <w:r>
              <w:t>TC-CRAWL-001</w:t>
            </w:r>
          </w:p>
        </w:tc>
        <w:tc>
          <w:tcPr>
            <w:tcW w:w="1440" w:type="dxa"/>
          </w:tcPr>
          <w:p w14:paraId="2E2B8231">
            <w:pPr>
              <w:spacing w:after="0" w:line="240" w:lineRule="auto"/>
            </w:pPr>
            <w:r>
              <w:t>创建爬虫任务</w:t>
            </w:r>
          </w:p>
        </w:tc>
        <w:tc>
          <w:tcPr>
            <w:tcW w:w="1440" w:type="dxa"/>
          </w:tcPr>
          <w:p w14:paraId="3BE16978">
            <w:pPr>
              <w:spacing w:after="0" w:line="240" w:lineRule="auto"/>
            </w:pPr>
            <w:r>
              <w:t>1. 进入爬虫管理&lt;br&gt;2. 点击创建任务&lt;br&gt;3. 填写任务信息&lt;br&gt;4. 提交</w:t>
            </w:r>
          </w:p>
        </w:tc>
        <w:tc>
          <w:tcPr>
            <w:tcW w:w="1440" w:type="dxa"/>
          </w:tcPr>
          <w:p w14:paraId="6E2F600E">
            <w:pPr>
              <w:spacing w:after="0" w:line="240" w:lineRule="auto"/>
            </w:pPr>
            <w:r>
              <w:t>任务创建成功</w:t>
            </w:r>
          </w:p>
        </w:tc>
        <w:tc>
          <w:tcPr>
            <w:tcW w:w="1440" w:type="dxa"/>
          </w:tcPr>
          <w:p w14:paraId="72E17E10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1AC0B3C3">
            <w:pPr>
              <w:spacing w:after="0" w:line="240" w:lineRule="auto"/>
            </w:pPr>
            <w:r>
              <w:t>✅</w:t>
            </w:r>
          </w:p>
        </w:tc>
      </w:tr>
      <w:tr w14:paraId="16D6E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C8EC6FD">
            <w:pPr>
              <w:spacing w:after="0" w:line="240" w:lineRule="auto"/>
            </w:pPr>
            <w:r>
              <w:t>TC-CRAWL-002</w:t>
            </w:r>
          </w:p>
        </w:tc>
        <w:tc>
          <w:tcPr>
            <w:tcW w:w="1440" w:type="dxa"/>
          </w:tcPr>
          <w:p w14:paraId="13E0F032">
            <w:pPr>
              <w:spacing w:after="0" w:line="240" w:lineRule="auto"/>
            </w:pPr>
            <w:r>
              <w:t>执行爬虫任务</w:t>
            </w:r>
          </w:p>
        </w:tc>
        <w:tc>
          <w:tcPr>
            <w:tcW w:w="1440" w:type="dxa"/>
          </w:tcPr>
          <w:p w14:paraId="5403471E">
            <w:pPr>
              <w:spacing w:after="0" w:line="240" w:lineRule="auto"/>
            </w:pPr>
            <w:r>
              <w:t>1. 选择爬虫任务&lt;br&gt;2. 点击执行&lt;br&gt;3. 等待完成</w:t>
            </w:r>
          </w:p>
        </w:tc>
        <w:tc>
          <w:tcPr>
            <w:tcW w:w="1440" w:type="dxa"/>
          </w:tcPr>
          <w:p w14:paraId="2E91DF0F">
            <w:pPr>
              <w:spacing w:after="0" w:line="240" w:lineRule="auto"/>
            </w:pPr>
            <w:r>
              <w:t>爬取成功，数据入库</w:t>
            </w:r>
          </w:p>
        </w:tc>
        <w:tc>
          <w:tcPr>
            <w:tcW w:w="1440" w:type="dxa"/>
          </w:tcPr>
          <w:p w14:paraId="2C13049C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2893ED09">
            <w:pPr>
              <w:spacing w:after="0" w:line="240" w:lineRule="auto"/>
            </w:pPr>
            <w:r>
              <w:t>✅</w:t>
            </w:r>
          </w:p>
        </w:tc>
      </w:tr>
      <w:tr w14:paraId="55695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7D70749">
            <w:pPr>
              <w:spacing w:after="0" w:line="240" w:lineRule="auto"/>
            </w:pPr>
            <w:r>
              <w:t>TC-CRAWL-003</w:t>
            </w:r>
          </w:p>
        </w:tc>
        <w:tc>
          <w:tcPr>
            <w:tcW w:w="1440" w:type="dxa"/>
          </w:tcPr>
          <w:p w14:paraId="0E59C8E8">
            <w:pPr>
              <w:spacing w:after="0" w:line="240" w:lineRule="auto"/>
            </w:pPr>
            <w:r>
              <w:t>查看招聘数据</w:t>
            </w:r>
          </w:p>
        </w:tc>
        <w:tc>
          <w:tcPr>
            <w:tcW w:w="1440" w:type="dxa"/>
          </w:tcPr>
          <w:p w14:paraId="21CE40D8">
            <w:pPr>
              <w:spacing w:after="0" w:line="240" w:lineRule="auto"/>
            </w:pPr>
            <w:r>
              <w:t>1. 进入招聘数据页面&lt;br&gt;2. 查看数据列表</w:t>
            </w:r>
          </w:p>
        </w:tc>
        <w:tc>
          <w:tcPr>
            <w:tcW w:w="1440" w:type="dxa"/>
          </w:tcPr>
          <w:p w14:paraId="3C382F8A">
            <w:pPr>
              <w:spacing w:after="0" w:line="240" w:lineRule="auto"/>
            </w:pPr>
            <w:r>
              <w:t>显示爬取的招聘信息</w:t>
            </w:r>
          </w:p>
        </w:tc>
        <w:tc>
          <w:tcPr>
            <w:tcW w:w="1440" w:type="dxa"/>
          </w:tcPr>
          <w:p w14:paraId="7B8D8ADC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29A600C1">
            <w:pPr>
              <w:spacing w:after="0" w:line="240" w:lineRule="auto"/>
            </w:pPr>
            <w:r>
              <w:t>✅</w:t>
            </w:r>
          </w:p>
        </w:tc>
      </w:tr>
      <w:tr w14:paraId="613F6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F5A0A64">
            <w:pPr>
              <w:spacing w:after="0" w:line="240" w:lineRule="auto"/>
            </w:pPr>
            <w:r>
              <w:t>TC-CRAWL-004</w:t>
            </w:r>
          </w:p>
        </w:tc>
        <w:tc>
          <w:tcPr>
            <w:tcW w:w="1440" w:type="dxa"/>
          </w:tcPr>
          <w:p w14:paraId="39271D6C">
            <w:pPr>
              <w:spacing w:after="0" w:line="240" w:lineRule="auto"/>
            </w:pPr>
            <w:r>
              <w:t>配置爬虫参数</w:t>
            </w:r>
          </w:p>
        </w:tc>
        <w:tc>
          <w:tcPr>
            <w:tcW w:w="1440" w:type="dxa"/>
          </w:tcPr>
          <w:p w14:paraId="6CFCB87F">
            <w:pPr>
              <w:spacing w:after="0" w:line="240" w:lineRule="auto"/>
            </w:pPr>
            <w:r>
              <w:t>1. 进入爬虫配置&lt;br&gt;2. 修改参数&lt;br&gt;3. 提交</w:t>
            </w:r>
          </w:p>
        </w:tc>
        <w:tc>
          <w:tcPr>
            <w:tcW w:w="1440" w:type="dxa"/>
          </w:tcPr>
          <w:p w14:paraId="373A8919">
            <w:pPr>
              <w:spacing w:after="0" w:line="240" w:lineRule="auto"/>
            </w:pPr>
            <w:r>
              <w:t>配置更新成功</w:t>
            </w:r>
          </w:p>
        </w:tc>
        <w:tc>
          <w:tcPr>
            <w:tcW w:w="1440" w:type="dxa"/>
          </w:tcPr>
          <w:p w14:paraId="4581D19E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5FA32E3A">
            <w:pPr>
              <w:spacing w:after="0" w:line="240" w:lineRule="auto"/>
            </w:pPr>
            <w:r>
              <w:t>✅</w:t>
            </w:r>
          </w:p>
        </w:tc>
      </w:tr>
    </w:tbl>
    <w:p w14:paraId="4E2B5C26">
      <w:pPr>
        <w:pStyle w:val="5"/>
        <w:jc w:val="left"/>
      </w:pPr>
      <w:r>
        <w:rPr>
          <w:b/>
          <w:sz w:val="24"/>
        </w:rPr>
        <w:t>3.10 部署管理模块测试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D479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5CBAF75">
            <w:pPr>
              <w:spacing w:after="0" w:line="240" w:lineRule="auto"/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w="1440" w:type="dxa"/>
          </w:tcPr>
          <w:p w14:paraId="1C0A86D9">
            <w:pPr>
              <w:spacing w:after="0" w:line="240" w:lineRule="auto"/>
              <w:jc w:val="center"/>
            </w:pPr>
            <w:r>
              <w:rPr>
                <w:b/>
              </w:rPr>
              <w:t>描述</w:t>
            </w:r>
          </w:p>
        </w:tc>
        <w:tc>
          <w:tcPr>
            <w:tcW w:w="1440" w:type="dxa"/>
          </w:tcPr>
          <w:p w14:paraId="35A7BDF0">
            <w:pPr>
              <w:spacing w:after="0" w:line="240" w:lineRule="auto"/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w="1440" w:type="dxa"/>
          </w:tcPr>
          <w:p w14:paraId="43DE6F6E">
            <w:pPr>
              <w:spacing w:after="0" w:line="240" w:lineRule="auto"/>
              <w:jc w:val="center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72114C07">
            <w:pPr>
              <w:spacing w:after="0" w:line="240" w:lineRule="auto"/>
              <w:jc w:val="center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05FA0302">
            <w:pPr>
              <w:spacing w:after="0" w:line="240" w:lineRule="auto"/>
              <w:jc w:val="center"/>
            </w:pPr>
            <w:r>
              <w:rPr>
                <w:b/>
              </w:rPr>
              <w:t>状态</w:t>
            </w:r>
          </w:p>
        </w:tc>
      </w:tr>
      <w:tr w14:paraId="42BE7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8F001E7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07A3877A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2E3944DD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24D51175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14CC51B9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7ED62AD4">
            <w:pPr>
              <w:spacing w:after="0" w:line="240" w:lineRule="auto"/>
            </w:pPr>
            <w:r>
              <w:t>:---</w:t>
            </w:r>
          </w:p>
        </w:tc>
      </w:tr>
      <w:tr w14:paraId="3A805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4E8B710">
            <w:pPr>
              <w:spacing w:after="0" w:line="240" w:lineRule="auto"/>
            </w:pPr>
            <w:r>
              <w:t>TC-DEPLOY-001</w:t>
            </w:r>
          </w:p>
        </w:tc>
        <w:tc>
          <w:tcPr>
            <w:tcW w:w="1440" w:type="dxa"/>
          </w:tcPr>
          <w:p w14:paraId="1BA58D95">
            <w:pPr>
              <w:spacing w:after="0" w:line="240" w:lineRule="auto"/>
            </w:pPr>
            <w:r>
              <w:t>创建部署</w:t>
            </w:r>
          </w:p>
        </w:tc>
        <w:tc>
          <w:tcPr>
            <w:tcW w:w="1440" w:type="dxa"/>
          </w:tcPr>
          <w:p w14:paraId="4C9DE560">
            <w:pPr>
              <w:spacing w:after="0" w:line="240" w:lineRule="auto"/>
            </w:pPr>
            <w:r>
              <w:t>1. 进入部署管理&lt;br&gt;2. 点击创建部署&lt;br&gt;3. 填写部署信息&lt;br&gt;4. 提交</w:t>
            </w:r>
          </w:p>
        </w:tc>
        <w:tc>
          <w:tcPr>
            <w:tcW w:w="1440" w:type="dxa"/>
          </w:tcPr>
          <w:p w14:paraId="55EC2FAB">
            <w:pPr>
              <w:spacing w:after="0" w:line="240" w:lineRule="auto"/>
            </w:pPr>
            <w:r>
              <w:t>部署记录创建成功</w:t>
            </w:r>
          </w:p>
        </w:tc>
        <w:tc>
          <w:tcPr>
            <w:tcW w:w="1440" w:type="dxa"/>
          </w:tcPr>
          <w:p w14:paraId="77C0C1B7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27E411C5">
            <w:pPr>
              <w:spacing w:after="0" w:line="240" w:lineRule="auto"/>
            </w:pPr>
            <w:r>
              <w:t>✅</w:t>
            </w:r>
          </w:p>
        </w:tc>
      </w:tr>
      <w:tr w14:paraId="19EB5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18E99D">
            <w:pPr>
              <w:spacing w:after="0" w:line="240" w:lineRule="auto"/>
            </w:pPr>
            <w:r>
              <w:t>TC-DEPLOY-002</w:t>
            </w:r>
          </w:p>
        </w:tc>
        <w:tc>
          <w:tcPr>
            <w:tcW w:w="1440" w:type="dxa"/>
          </w:tcPr>
          <w:p w14:paraId="3951AB95">
            <w:pPr>
              <w:spacing w:after="0" w:line="240" w:lineRule="auto"/>
            </w:pPr>
            <w:r>
              <w:t>查看部署记录</w:t>
            </w:r>
          </w:p>
        </w:tc>
        <w:tc>
          <w:tcPr>
            <w:tcW w:w="1440" w:type="dxa"/>
          </w:tcPr>
          <w:p w14:paraId="336486E1">
            <w:pPr>
              <w:spacing w:after="0" w:line="240" w:lineRule="auto"/>
            </w:pPr>
            <w:r>
              <w:t>1. 进入部署管理&lt;br&gt;2. 查看部署列表</w:t>
            </w:r>
          </w:p>
        </w:tc>
        <w:tc>
          <w:tcPr>
            <w:tcW w:w="1440" w:type="dxa"/>
          </w:tcPr>
          <w:p w14:paraId="5CAB3CAF">
            <w:pPr>
              <w:spacing w:after="0" w:line="240" w:lineRule="auto"/>
            </w:pPr>
            <w:r>
              <w:t>显示所有部署记录</w:t>
            </w:r>
          </w:p>
        </w:tc>
        <w:tc>
          <w:tcPr>
            <w:tcW w:w="1440" w:type="dxa"/>
          </w:tcPr>
          <w:p w14:paraId="1F7FE0FA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6DBEC140">
            <w:pPr>
              <w:spacing w:after="0" w:line="240" w:lineRule="auto"/>
            </w:pPr>
            <w:r>
              <w:t>✅</w:t>
            </w:r>
          </w:p>
        </w:tc>
      </w:tr>
      <w:tr w14:paraId="7033E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9BAE56F">
            <w:pPr>
              <w:spacing w:after="0" w:line="240" w:lineRule="auto"/>
            </w:pPr>
            <w:r>
              <w:t>TC-DEPLOY-003</w:t>
            </w:r>
          </w:p>
        </w:tc>
        <w:tc>
          <w:tcPr>
            <w:tcW w:w="1440" w:type="dxa"/>
          </w:tcPr>
          <w:p w14:paraId="13060455">
            <w:pPr>
              <w:spacing w:after="0" w:line="240" w:lineRule="auto"/>
            </w:pPr>
            <w:r>
              <w:t>回滚部署</w:t>
            </w:r>
          </w:p>
        </w:tc>
        <w:tc>
          <w:tcPr>
            <w:tcW w:w="1440" w:type="dxa"/>
          </w:tcPr>
          <w:p w14:paraId="7AA0B042">
            <w:pPr>
              <w:spacing w:after="0" w:line="240" w:lineRule="auto"/>
            </w:pPr>
            <w:r>
              <w:t>1. 选择部署记录&lt;br&gt;2. 点击回滚&lt;br&gt;3. 填写原因&lt;br&gt;4. 提交</w:t>
            </w:r>
          </w:p>
        </w:tc>
        <w:tc>
          <w:tcPr>
            <w:tcW w:w="1440" w:type="dxa"/>
          </w:tcPr>
          <w:p w14:paraId="6457F2B9">
            <w:pPr>
              <w:spacing w:after="0" w:line="240" w:lineRule="auto"/>
            </w:pPr>
            <w:r>
              <w:t>回滚成功</w:t>
            </w:r>
          </w:p>
        </w:tc>
        <w:tc>
          <w:tcPr>
            <w:tcW w:w="1440" w:type="dxa"/>
          </w:tcPr>
          <w:p w14:paraId="07D2B2E1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207BE3E0">
            <w:pPr>
              <w:spacing w:after="0" w:line="240" w:lineRule="auto"/>
            </w:pPr>
            <w:r>
              <w:t>✅</w:t>
            </w:r>
          </w:p>
        </w:tc>
      </w:tr>
    </w:tbl>
    <w:p w14:paraId="3EDAF8B7">
      <w:pPr>
        <w:pStyle w:val="5"/>
        <w:jc w:val="left"/>
      </w:pPr>
      <w:r>
        <w:rPr>
          <w:b/>
          <w:sz w:val="24"/>
        </w:rPr>
        <w:t>3.11 通知管理模块测试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228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815FF3C">
            <w:pPr>
              <w:spacing w:after="0" w:line="240" w:lineRule="auto"/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w="1440" w:type="dxa"/>
          </w:tcPr>
          <w:p w14:paraId="74B5B1E3">
            <w:pPr>
              <w:spacing w:after="0" w:line="240" w:lineRule="auto"/>
              <w:jc w:val="center"/>
            </w:pPr>
            <w:r>
              <w:rPr>
                <w:b/>
              </w:rPr>
              <w:t>描述</w:t>
            </w:r>
          </w:p>
        </w:tc>
        <w:tc>
          <w:tcPr>
            <w:tcW w:w="1440" w:type="dxa"/>
          </w:tcPr>
          <w:p w14:paraId="085F240C">
            <w:pPr>
              <w:spacing w:after="0" w:line="240" w:lineRule="auto"/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w="1440" w:type="dxa"/>
          </w:tcPr>
          <w:p w14:paraId="5B6D0D7C">
            <w:pPr>
              <w:spacing w:after="0" w:line="240" w:lineRule="auto"/>
              <w:jc w:val="center"/>
            </w:pPr>
            <w:r>
              <w:rPr>
                <w:b/>
              </w:rPr>
              <w:t>预期结果</w:t>
            </w:r>
          </w:p>
        </w:tc>
        <w:tc>
          <w:tcPr>
            <w:tcW w:w="1440" w:type="dxa"/>
          </w:tcPr>
          <w:p w14:paraId="7A346033">
            <w:pPr>
              <w:spacing w:after="0" w:line="240" w:lineRule="auto"/>
              <w:jc w:val="center"/>
            </w:pPr>
            <w:r>
              <w:rPr>
                <w:b/>
              </w:rPr>
              <w:t>实际结果</w:t>
            </w:r>
          </w:p>
        </w:tc>
        <w:tc>
          <w:tcPr>
            <w:tcW w:w="1440" w:type="dxa"/>
          </w:tcPr>
          <w:p w14:paraId="3E52EBA0">
            <w:pPr>
              <w:spacing w:after="0" w:line="240" w:lineRule="auto"/>
              <w:jc w:val="center"/>
            </w:pPr>
            <w:r>
              <w:rPr>
                <w:b/>
              </w:rPr>
              <w:t>状态</w:t>
            </w:r>
          </w:p>
        </w:tc>
      </w:tr>
      <w:tr w14:paraId="1567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D0E9C68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139C5E50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1E4E9B4C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55EA37E1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38360B38">
            <w:pPr>
              <w:spacing w:after="0" w:line="240" w:lineRule="auto"/>
            </w:pPr>
            <w:r>
              <w:t>:---</w:t>
            </w:r>
          </w:p>
        </w:tc>
        <w:tc>
          <w:tcPr>
            <w:tcW w:w="1440" w:type="dxa"/>
          </w:tcPr>
          <w:p w14:paraId="150E85A3">
            <w:pPr>
              <w:spacing w:after="0" w:line="240" w:lineRule="auto"/>
            </w:pPr>
            <w:r>
              <w:t>:---</w:t>
            </w:r>
          </w:p>
        </w:tc>
      </w:tr>
      <w:tr w14:paraId="7EE2D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182BC15">
            <w:pPr>
              <w:spacing w:after="0" w:line="240" w:lineRule="auto"/>
            </w:pPr>
            <w:r>
              <w:t>TC-NOTIFY-001</w:t>
            </w:r>
          </w:p>
        </w:tc>
        <w:tc>
          <w:tcPr>
            <w:tcW w:w="1440" w:type="dxa"/>
          </w:tcPr>
          <w:p w14:paraId="668DE19E">
            <w:pPr>
              <w:spacing w:after="0" w:line="240" w:lineRule="auto"/>
            </w:pPr>
            <w:r>
              <w:t>查看通知</w:t>
            </w:r>
          </w:p>
        </w:tc>
        <w:tc>
          <w:tcPr>
            <w:tcW w:w="1440" w:type="dxa"/>
          </w:tcPr>
          <w:p w14:paraId="0E586CA5">
            <w:pPr>
              <w:spacing w:after="0" w:line="240" w:lineRule="auto"/>
            </w:pPr>
            <w:r>
              <w:t>1. 登录系统&lt;br&gt;2. 进入通知页面</w:t>
            </w:r>
          </w:p>
        </w:tc>
        <w:tc>
          <w:tcPr>
            <w:tcW w:w="1440" w:type="dxa"/>
          </w:tcPr>
          <w:p w14:paraId="3313E4E3">
            <w:pPr>
              <w:spacing w:after="0" w:line="240" w:lineRule="auto"/>
            </w:pPr>
            <w:r>
              <w:t>显示个人通知列表</w:t>
            </w:r>
          </w:p>
        </w:tc>
        <w:tc>
          <w:tcPr>
            <w:tcW w:w="1440" w:type="dxa"/>
          </w:tcPr>
          <w:p w14:paraId="2FA509EB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724F2FB1">
            <w:pPr>
              <w:spacing w:after="0" w:line="240" w:lineRule="auto"/>
            </w:pPr>
            <w:r>
              <w:t>✅</w:t>
            </w:r>
          </w:p>
        </w:tc>
      </w:tr>
      <w:tr w14:paraId="10639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2FC4008">
            <w:pPr>
              <w:spacing w:after="0" w:line="240" w:lineRule="auto"/>
            </w:pPr>
            <w:r>
              <w:t>TC-NOTIFY-002</w:t>
            </w:r>
          </w:p>
        </w:tc>
        <w:tc>
          <w:tcPr>
            <w:tcW w:w="1440" w:type="dxa"/>
          </w:tcPr>
          <w:p w14:paraId="21022957">
            <w:pPr>
              <w:spacing w:after="0" w:line="240" w:lineRule="auto"/>
            </w:pPr>
            <w:r>
              <w:t>标记已读</w:t>
            </w:r>
          </w:p>
        </w:tc>
        <w:tc>
          <w:tcPr>
            <w:tcW w:w="1440" w:type="dxa"/>
          </w:tcPr>
          <w:p w14:paraId="18585508">
            <w:pPr>
              <w:spacing w:after="0" w:line="240" w:lineRule="auto"/>
            </w:pPr>
            <w:r>
              <w:t>1. 选择未读通知&lt;br&gt;2. 点击标记已读</w:t>
            </w:r>
          </w:p>
        </w:tc>
        <w:tc>
          <w:tcPr>
            <w:tcW w:w="1440" w:type="dxa"/>
          </w:tcPr>
          <w:p w14:paraId="50FB1868">
            <w:pPr>
              <w:spacing w:after="0" w:line="240" w:lineRule="auto"/>
            </w:pPr>
            <w:r>
              <w:t>通知状态变为已读</w:t>
            </w:r>
          </w:p>
        </w:tc>
        <w:tc>
          <w:tcPr>
            <w:tcW w:w="1440" w:type="dxa"/>
          </w:tcPr>
          <w:p w14:paraId="67CB57B3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22C44A31">
            <w:pPr>
              <w:spacing w:after="0" w:line="240" w:lineRule="auto"/>
            </w:pPr>
            <w:r>
              <w:t>✅</w:t>
            </w:r>
          </w:p>
        </w:tc>
      </w:tr>
      <w:tr w14:paraId="7D682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66A0601">
            <w:pPr>
              <w:spacing w:after="0" w:line="240" w:lineRule="auto"/>
            </w:pPr>
            <w:r>
              <w:t>TC-NOTIFY-003</w:t>
            </w:r>
          </w:p>
        </w:tc>
        <w:tc>
          <w:tcPr>
            <w:tcW w:w="1440" w:type="dxa"/>
          </w:tcPr>
          <w:p w14:paraId="121721CF">
            <w:pPr>
              <w:spacing w:after="0" w:line="240" w:lineRule="auto"/>
            </w:pPr>
            <w:r>
              <w:t>发布公告</w:t>
            </w:r>
          </w:p>
        </w:tc>
        <w:tc>
          <w:tcPr>
            <w:tcW w:w="1440" w:type="dxa"/>
          </w:tcPr>
          <w:p w14:paraId="794F1DFB">
            <w:pPr>
              <w:spacing w:after="0" w:line="240" w:lineRule="auto"/>
            </w:pPr>
            <w:r>
              <w:t>1. 管理员进入公告管理&lt;br&gt;2. 点击发布公告&lt;br&gt;3. 填写内容&lt;br&gt;4. 提交</w:t>
            </w:r>
          </w:p>
        </w:tc>
        <w:tc>
          <w:tcPr>
            <w:tcW w:w="1440" w:type="dxa"/>
          </w:tcPr>
          <w:p w14:paraId="7A865F1B">
            <w:pPr>
              <w:spacing w:after="0" w:line="240" w:lineRule="auto"/>
            </w:pPr>
            <w:r>
              <w:t>公告发布成功</w:t>
            </w:r>
          </w:p>
        </w:tc>
        <w:tc>
          <w:tcPr>
            <w:tcW w:w="1440" w:type="dxa"/>
          </w:tcPr>
          <w:p w14:paraId="37967C6D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5809D140">
            <w:pPr>
              <w:spacing w:after="0" w:line="240" w:lineRule="auto"/>
            </w:pPr>
            <w:r>
              <w:t>✅</w:t>
            </w:r>
          </w:p>
        </w:tc>
      </w:tr>
      <w:tr w14:paraId="5836B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ADB52B">
            <w:pPr>
              <w:spacing w:after="0" w:line="240" w:lineRule="auto"/>
            </w:pPr>
            <w:r>
              <w:t>TC-NOTIFY-004</w:t>
            </w:r>
          </w:p>
        </w:tc>
        <w:tc>
          <w:tcPr>
            <w:tcW w:w="1440" w:type="dxa"/>
          </w:tcPr>
          <w:p w14:paraId="01824C4E">
            <w:pPr>
              <w:spacing w:after="0" w:line="240" w:lineRule="auto"/>
            </w:pPr>
            <w:r>
              <w:t>查看公告</w:t>
            </w:r>
          </w:p>
        </w:tc>
        <w:tc>
          <w:tcPr>
            <w:tcW w:w="1440" w:type="dxa"/>
          </w:tcPr>
          <w:p w14:paraId="5849F3DC">
            <w:pPr>
              <w:spacing w:after="0" w:line="240" w:lineRule="auto"/>
            </w:pPr>
            <w:r>
              <w:t>1. 进入公告页面&lt;br&gt;2. 查看公告列表</w:t>
            </w:r>
          </w:p>
        </w:tc>
        <w:tc>
          <w:tcPr>
            <w:tcW w:w="1440" w:type="dxa"/>
          </w:tcPr>
          <w:p w14:paraId="07901F29">
            <w:pPr>
              <w:spacing w:after="0" w:line="240" w:lineRule="auto"/>
            </w:pPr>
            <w:r>
              <w:t>显示所有公告</w:t>
            </w:r>
          </w:p>
        </w:tc>
        <w:tc>
          <w:tcPr>
            <w:tcW w:w="1440" w:type="dxa"/>
          </w:tcPr>
          <w:p w14:paraId="039CB447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69144F55">
            <w:pPr>
              <w:spacing w:after="0" w:line="240" w:lineRule="auto"/>
            </w:pPr>
            <w:r>
              <w:t>✅</w:t>
            </w:r>
          </w:p>
        </w:tc>
      </w:tr>
    </w:tbl>
    <w:p w14:paraId="6BEC9A8E">
      <w:pPr>
        <w:spacing w:after="240"/>
      </w:pPr>
    </w:p>
    <w:p w14:paraId="705E5D59">
      <w:pPr>
        <w:pStyle w:val="4"/>
        <w:jc w:val="left"/>
      </w:pPr>
      <w:r>
        <w:rPr>
          <w:b/>
          <w:sz w:val="28"/>
        </w:rPr>
        <w:t>4. 测试总结</w:t>
      </w:r>
    </w:p>
    <w:p w14:paraId="70743BD3">
      <w:pPr>
        <w:pStyle w:val="5"/>
        <w:jc w:val="left"/>
      </w:pPr>
      <w:r>
        <w:rPr>
          <w:b/>
          <w:sz w:val="24"/>
        </w:rPr>
        <w:t>4.1 测试结果汇总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6DBA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E6BF70">
            <w:pPr>
              <w:spacing w:after="0" w:line="240" w:lineRule="auto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1728" w:type="dxa"/>
          </w:tcPr>
          <w:p w14:paraId="5F5ED77B">
            <w:pPr>
              <w:spacing w:after="0" w:line="240" w:lineRule="auto"/>
              <w:jc w:val="center"/>
            </w:pPr>
            <w:r>
              <w:rPr>
                <w:b/>
              </w:rPr>
              <w:t>测试用例数</w:t>
            </w:r>
          </w:p>
        </w:tc>
        <w:tc>
          <w:tcPr>
            <w:tcW w:w="1728" w:type="dxa"/>
          </w:tcPr>
          <w:p w14:paraId="4C51A10F">
            <w:pPr>
              <w:spacing w:after="0" w:line="240" w:lineRule="auto"/>
              <w:jc w:val="center"/>
            </w:pPr>
            <w:r>
              <w:rPr>
                <w:b/>
              </w:rPr>
              <w:t>通过数</w:t>
            </w:r>
          </w:p>
        </w:tc>
        <w:tc>
          <w:tcPr>
            <w:tcW w:w="1728" w:type="dxa"/>
          </w:tcPr>
          <w:p w14:paraId="50DCDFA6">
            <w:pPr>
              <w:spacing w:after="0" w:line="240" w:lineRule="auto"/>
              <w:jc w:val="center"/>
            </w:pPr>
            <w:r>
              <w:rPr>
                <w:b/>
              </w:rPr>
              <w:t>失败数</w:t>
            </w:r>
          </w:p>
        </w:tc>
        <w:tc>
          <w:tcPr>
            <w:tcW w:w="1728" w:type="dxa"/>
          </w:tcPr>
          <w:p w14:paraId="7A67E623">
            <w:pPr>
              <w:spacing w:after="0" w:line="240" w:lineRule="auto"/>
              <w:jc w:val="center"/>
            </w:pPr>
            <w:r>
              <w:rPr>
                <w:b/>
              </w:rPr>
              <w:t>通过率</w:t>
            </w:r>
          </w:p>
        </w:tc>
      </w:tr>
      <w:tr w14:paraId="6F953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E5EA12">
            <w:pPr>
              <w:spacing w:after="0" w:line="240" w:lineRule="auto"/>
            </w:pPr>
            <w:r>
              <w:t>:---</w:t>
            </w:r>
          </w:p>
        </w:tc>
        <w:tc>
          <w:tcPr>
            <w:tcW w:w="1728" w:type="dxa"/>
          </w:tcPr>
          <w:p w14:paraId="7F802AD2">
            <w:pPr>
              <w:spacing w:after="0" w:line="240" w:lineRule="auto"/>
            </w:pPr>
            <w:r>
              <w:t>:---:</w:t>
            </w:r>
          </w:p>
        </w:tc>
        <w:tc>
          <w:tcPr>
            <w:tcW w:w="1728" w:type="dxa"/>
          </w:tcPr>
          <w:p w14:paraId="33DF37A7">
            <w:pPr>
              <w:spacing w:after="0" w:line="240" w:lineRule="auto"/>
            </w:pPr>
            <w:r>
              <w:t>:---:</w:t>
            </w:r>
          </w:p>
        </w:tc>
        <w:tc>
          <w:tcPr>
            <w:tcW w:w="1728" w:type="dxa"/>
          </w:tcPr>
          <w:p w14:paraId="53E0F6A8">
            <w:pPr>
              <w:spacing w:after="0" w:line="240" w:lineRule="auto"/>
            </w:pPr>
            <w:r>
              <w:t>:---:</w:t>
            </w:r>
          </w:p>
        </w:tc>
        <w:tc>
          <w:tcPr>
            <w:tcW w:w="1728" w:type="dxa"/>
          </w:tcPr>
          <w:p w14:paraId="6346124A">
            <w:pPr>
              <w:spacing w:after="0" w:line="240" w:lineRule="auto"/>
            </w:pPr>
            <w:r>
              <w:t>:---:</w:t>
            </w:r>
          </w:p>
        </w:tc>
      </w:tr>
      <w:tr w14:paraId="3D695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59618C">
            <w:pPr>
              <w:spacing w:after="0" w:line="240" w:lineRule="auto"/>
            </w:pPr>
            <w:r>
              <w:t>用户认证</w:t>
            </w:r>
          </w:p>
        </w:tc>
        <w:tc>
          <w:tcPr>
            <w:tcW w:w="1728" w:type="dxa"/>
          </w:tcPr>
          <w:p w14:paraId="2F27FBE7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650E18D4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71471CBF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4B2609B4">
            <w:pPr>
              <w:spacing w:after="0" w:line="240" w:lineRule="auto"/>
            </w:pPr>
            <w:r>
              <w:t>100%</w:t>
            </w:r>
          </w:p>
        </w:tc>
      </w:tr>
      <w:tr w14:paraId="04007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DC684C">
            <w:pPr>
              <w:spacing w:after="0" w:line="240" w:lineRule="auto"/>
            </w:pPr>
            <w:r>
              <w:t>学生管理</w:t>
            </w:r>
          </w:p>
        </w:tc>
        <w:tc>
          <w:tcPr>
            <w:tcW w:w="1728" w:type="dxa"/>
          </w:tcPr>
          <w:p w14:paraId="027CE767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7F4A595F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3836F528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6D198D68">
            <w:pPr>
              <w:spacing w:after="0" w:line="240" w:lineRule="auto"/>
            </w:pPr>
            <w:r>
              <w:t>100%</w:t>
            </w:r>
          </w:p>
        </w:tc>
      </w:tr>
      <w:tr w14:paraId="1C6D5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DD8397B">
            <w:pPr>
              <w:spacing w:after="0" w:line="240" w:lineRule="auto"/>
            </w:pPr>
            <w:r>
              <w:t>课程管理</w:t>
            </w:r>
          </w:p>
        </w:tc>
        <w:tc>
          <w:tcPr>
            <w:tcW w:w="1728" w:type="dxa"/>
          </w:tcPr>
          <w:p w14:paraId="7F9F4B39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648170B9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574F7E3C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45CC4F43">
            <w:pPr>
              <w:spacing w:after="0" w:line="240" w:lineRule="auto"/>
            </w:pPr>
            <w:r>
              <w:t>100%</w:t>
            </w:r>
          </w:p>
        </w:tc>
      </w:tr>
      <w:tr w14:paraId="4818A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FC6476">
            <w:pPr>
              <w:spacing w:after="0" w:line="240" w:lineRule="auto"/>
            </w:pPr>
            <w:r>
              <w:t>成绩管理</w:t>
            </w:r>
          </w:p>
        </w:tc>
        <w:tc>
          <w:tcPr>
            <w:tcW w:w="1728" w:type="dxa"/>
          </w:tcPr>
          <w:p w14:paraId="25C51A5C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680FDA58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56FF52F6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0C2D060">
            <w:pPr>
              <w:spacing w:after="0" w:line="240" w:lineRule="auto"/>
            </w:pPr>
            <w:r>
              <w:t>100%</w:t>
            </w:r>
          </w:p>
        </w:tc>
      </w:tr>
      <w:tr w14:paraId="3886A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1F49BB">
            <w:pPr>
              <w:spacing w:after="0" w:line="240" w:lineRule="auto"/>
            </w:pPr>
            <w:r>
              <w:t>项目管理</w:t>
            </w:r>
          </w:p>
        </w:tc>
        <w:tc>
          <w:tcPr>
            <w:tcW w:w="1728" w:type="dxa"/>
          </w:tcPr>
          <w:p w14:paraId="22823CF8">
            <w:pPr>
              <w:spacing w:after="0" w:line="240" w:lineRule="auto"/>
            </w:pPr>
            <w:r>
              <w:t>11</w:t>
            </w:r>
          </w:p>
        </w:tc>
        <w:tc>
          <w:tcPr>
            <w:tcW w:w="1728" w:type="dxa"/>
          </w:tcPr>
          <w:p w14:paraId="4BFFE240">
            <w:pPr>
              <w:spacing w:after="0" w:line="240" w:lineRule="auto"/>
            </w:pPr>
            <w:r>
              <w:t>11</w:t>
            </w:r>
          </w:p>
        </w:tc>
        <w:tc>
          <w:tcPr>
            <w:tcW w:w="1728" w:type="dxa"/>
          </w:tcPr>
          <w:p w14:paraId="374D2214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607E2BDA">
            <w:pPr>
              <w:spacing w:after="0" w:line="240" w:lineRule="auto"/>
            </w:pPr>
            <w:r>
              <w:t>100%</w:t>
            </w:r>
          </w:p>
        </w:tc>
      </w:tr>
      <w:tr w14:paraId="1B258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3903A1">
            <w:pPr>
              <w:spacing w:after="0" w:line="240" w:lineRule="auto"/>
            </w:pPr>
            <w:r>
              <w:t>系统管理</w:t>
            </w:r>
          </w:p>
        </w:tc>
        <w:tc>
          <w:tcPr>
            <w:tcW w:w="1728" w:type="dxa"/>
          </w:tcPr>
          <w:p w14:paraId="493FBE85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6CED3ED4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7547D24B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5C7CD4CA">
            <w:pPr>
              <w:spacing w:after="0" w:line="240" w:lineRule="auto"/>
            </w:pPr>
            <w:r>
              <w:t>100%</w:t>
            </w:r>
          </w:p>
        </w:tc>
      </w:tr>
      <w:tr w14:paraId="1769B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C8D2B8">
            <w:pPr>
              <w:spacing w:after="0" w:line="240" w:lineRule="auto"/>
            </w:pPr>
            <w:r>
              <w:t>AI助手</w:t>
            </w:r>
          </w:p>
        </w:tc>
        <w:tc>
          <w:tcPr>
            <w:tcW w:w="1728" w:type="dxa"/>
          </w:tcPr>
          <w:p w14:paraId="0E99B2C7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0679B7E1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669E7764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3242FEDD">
            <w:pPr>
              <w:spacing w:after="0" w:line="240" w:lineRule="auto"/>
            </w:pPr>
            <w:r>
              <w:t>100%</w:t>
            </w:r>
          </w:p>
        </w:tc>
      </w:tr>
      <w:tr w14:paraId="0AFCE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D20E93">
            <w:pPr>
              <w:spacing w:after="0" w:line="240" w:lineRule="auto"/>
            </w:pPr>
            <w:r>
              <w:t>爬虫管理</w:t>
            </w:r>
          </w:p>
        </w:tc>
        <w:tc>
          <w:tcPr>
            <w:tcW w:w="1728" w:type="dxa"/>
          </w:tcPr>
          <w:p w14:paraId="4AFC32A0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6554C4B1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56C4664A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40CF5C98">
            <w:pPr>
              <w:spacing w:after="0" w:line="240" w:lineRule="auto"/>
            </w:pPr>
            <w:r>
              <w:t>100%</w:t>
            </w:r>
          </w:p>
        </w:tc>
      </w:tr>
      <w:tr w14:paraId="57E04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1801EF">
            <w:pPr>
              <w:spacing w:after="0" w:line="240" w:lineRule="auto"/>
            </w:pPr>
            <w:r>
              <w:t>部署管理</w:t>
            </w:r>
          </w:p>
        </w:tc>
        <w:tc>
          <w:tcPr>
            <w:tcW w:w="1728" w:type="dxa"/>
          </w:tcPr>
          <w:p w14:paraId="5CC4A024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59EA1546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1722DFBE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15EFC643">
            <w:pPr>
              <w:spacing w:after="0" w:line="240" w:lineRule="auto"/>
            </w:pPr>
            <w:r>
              <w:t>100%</w:t>
            </w:r>
          </w:p>
        </w:tc>
      </w:tr>
      <w:tr w14:paraId="025C9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286C72">
            <w:pPr>
              <w:spacing w:after="0" w:line="240" w:lineRule="auto"/>
            </w:pPr>
            <w:r>
              <w:t>通知管理</w:t>
            </w:r>
          </w:p>
        </w:tc>
        <w:tc>
          <w:tcPr>
            <w:tcW w:w="1728" w:type="dxa"/>
          </w:tcPr>
          <w:p w14:paraId="3128E754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3BBCAEDE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085B9890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49C29DCF">
            <w:pPr>
              <w:spacing w:after="0" w:line="240" w:lineRule="auto"/>
            </w:pPr>
            <w:r>
              <w:t>100%</w:t>
            </w:r>
          </w:p>
        </w:tc>
      </w:tr>
      <w:tr w14:paraId="5DD77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40D04A">
            <w:pPr>
              <w:spacing w:after="0" w:line="240" w:lineRule="auto"/>
            </w:pPr>
            <w:r>
              <w:t>**合计**</w:t>
            </w:r>
          </w:p>
        </w:tc>
        <w:tc>
          <w:tcPr>
            <w:tcW w:w="1728" w:type="dxa"/>
          </w:tcPr>
          <w:p w14:paraId="2C9572CE">
            <w:pPr>
              <w:spacing w:after="0" w:line="240" w:lineRule="auto"/>
            </w:pPr>
            <w:r>
              <w:t>**58**</w:t>
            </w:r>
          </w:p>
        </w:tc>
        <w:tc>
          <w:tcPr>
            <w:tcW w:w="1728" w:type="dxa"/>
          </w:tcPr>
          <w:p w14:paraId="0AF0212B">
            <w:pPr>
              <w:spacing w:after="0" w:line="240" w:lineRule="auto"/>
            </w:pPr>
            <w:r>
              <w:t>**58**</w:t>
            </w:r>
          </w:p>
        </w:tc>
        <w:tc>
          <w:tcPr>
            <w:tcW w:w="1728" w:type="dxa"/>
          </w:tcPr>
          <w:p w14:paraId="0B0BC638">
            <w:pPr>
              <w:spacing w:after="0" w:line="240" w:lineRule="auto"/>
            </w:pPr>
            <w:r>
              <w:t>**0**</w:t>
            </w:r>
          </w:p>
        </w:tc>
        <w:tc>
          <w:tcPr>
            <w:tcW w:w="1728" w:type="dxa"/>
          </w:tcPr>
          <w:p w14:paraId="5686F49A">
            <w:pPr>
              <w:spacing w:after="0" w:line="240" w:lineRule="auto"/>
            </w:pPr>
            <w:r>
              <w:t>**100%**</w:t>
            </w:r>
          </w:p>
        </w:tc>
      </w:tr>
    </w:tbl>
    <w:p w14:paraId="202C1434">
      <w:pPr>
        <w:pStyle w:val="5"/>
        <w:jc w:val="left"/>
      </w:pPr>
      <w:r>
        <w:rPr>
          <w:b/>
          <w:sz w:val="24"/>
        </w:rPr>
        <w:t>4.2 测试结论</w:t>
      </w:r>
    </w:p>
    <w:p w14:paraId="36F3ECDF">
      <w:r>
        <w:t>经过全面测试，云智实训管理平台的所有核心功能均已通过测试：</w:t>
      </w:r>
    </w:p>
    <w:p w14:paraId="37BAA028">
      <w:pPr>
        <w:pStyle w:val="14"/>
      </w:pPr>
      <w:r>
        <w:t>**用户认证模块**：登录、退出、密码修改等功能正常，登录锁定机制有效</w:t>
      </w:r>
    </w:p>
    <w:p w14:paraId="06EC491B">
      <w:pPr>
        <w:pStyle w:val="14"/>
      </w:pPr>
      <w:r>
        <w:t>**学生管理模块**：增删改查、导入导出功能正常</w:t>
      </w:r>
    </w:p>
    <w:p w14:paraId="47DB1CD4">
      <w:pPr>
        <w:pStyle w:val="14"/>
      </w:pPr>
      <w:r>
        <w:t>**课程管理模块**：课程管理、文档上传、课程讨论功能正常</w:t>
      </w:r>
    </w:p>
    <w:p w14:paraId="41F645EA">
      <w:pPr>
        <w:pStyle w:val="14"/>
      </w:pPr>
      <w:r>
        <w:t>**成绩管理模块**：成绩录入、统计分析功能正常</w:t>
      </w:r>
    </w:p>
    <w:p w14:paraId="1FBBEB38">
      <w:pPr>
        <w:pStyle w:val="14"/>
      </w:pPr>
      <w:r>
        <w:t>**项目管理模块**：项目创建、任务分配、日报提交、Bug追踪功能正常</w:t>
      </w:r>
    </w:p>
    <w:p w14:paraId="1AF90195">
      <w:pPr>
        <w:pStyle w:val="14"/>
      </w:pPr>
      <w:r>
        <w:t>**系统管理模块**：系统设置、日志查看、用户管理功能正常</w:t>
      </w:r>
    </w:p>
    <w:p w14:paraId="7D7199CB">
      <w:pPr>
        <w:pStyle w:val="14"/>
      </w:pPr>
      <w:r>
        <w:t>**AI助手模块**：AI对话、使用记录功能正常</w:t>
      </w:r>
    </w:p>
    <w:p w14:paraId="304A5A90">
      <w:pPr>
        <w:pStyle w:val="14"/>
      </w:pPr>
      <w:r>
        <w:t>**爬虫管理模块**：爬虫任务管理、招聘数据采集功能正常</w:t>
      </w:r>
    </w:p>
    <w:p w14:paraId="3DD197C5">
      <w:pPr>
        <w:pStyle w:val="14"/>
      </w:pPr>
      <w:r>
        <w:t>**部署管理模块**：项目部署、版本回滚功能正常</w:t>
      </w:r>
    </w:p>
    <w:p w14:paraId="367DF38C">
      <w:pPr>
        <w:pStyle w:val="14"/>
      </w:pPr>
      <w:r>
        <w:t>**通知管理模块**：消息通知、公告发布功能正常</w:t>
      </w:r>
    </w:p>
    <w:p w14:paraId="46D5AA8D">
      <w:pPr>
        <w:pStyle w:val="5"/>
        <w:jc w:val="left"/>
      </w:pPr>
      <w:r>
        <w:rPr>
          <w:b/>
          <w:sz w:val="24"/>
        </w:rPr>
        <w:t>4.3 待优化事项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9ABA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E29806">
            <w:pPr>
              <w:spacing w:after="0" w:line="240" w:lineRule="auto"/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2880" w:type="dxa"/>
          </w:tcPr>
          <w:p w14:paraId="5FA5D0CA">
            <w:pPr>
              <w:spacing w:after="0" w:line="240" w:lineRule="auto"/>
              <w:jc w:val="center"/>
            </w:pPr>
            <w:r>
              <w:rPr>
                <w:b/>
              </w:rPr>
              <w:t>优化项</w:t>
            </w:r>
          </w:p>
        </w:tc>
        <w:tc>
          <w:tcPr>
            <w:tcW w:w="2880" w:type="dxa"/>
          </w:tcPr>
          <w:p w14:paraId="701A1123">
            <w:pPr>
              <w:spacing w:after="0" w:line="240" w:lineRule="auto"/>
              <w:jc w:val="center"/>
            </w:pPr>
            <w:r>
              <w:rPr>
                <w:b/>
              </w:rPr>
              <w:t>优先级</w:t>
            </w:r>
          </w:p>
        </w:tc>
      </w:tr>
      <w:tr w14:paraId="25CA8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1862DD">
            <w:pPr>
              <w:spacing w:after="0" w:line="240" w:lineRule="auto"/>
            </w:pPr>
            <w:r>
              <w:t>:---</w:t>
            </w:r>
          </w:p>
        </w:tc>
        <w:tc>
          <w:tcPr>
            <w:tcW w:w="2880" w:type="dxa"/>
          </w:tcPr>
          <w:p w14:paraId="0045D20E">
            <w:pPr>
              <w:spacing w:after="0" w:line="240" w:lineRule="auto"/>
            </w:pPr>
            <w:r>
              <w:t>:---</w:t>
            </w:r>
          </w:p>
        </w:tc>
        <w:tc>
          <w:tcPr>
            <w:tcW w:w="2880" w:type="dxa"/>
          </w:tcPr>
          <w:p w14:paraId="1DBADCD1">
            <w:pPr>
              <w:spacing w:after="0" w:line="240" w:lineRule="auto"/>
            </w:pPr>
            <w:r>
              <w:t>:---</w:t>
            </w:r>
          </w:p>
        </w:tc>
      </w:tr>
      <w:tr w14:paraId="797E5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3F272F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1AE01CD0">
            <w:pPr>
              <w:spacing w:after="0" w:line="240" w:lineRule="auto"/>
            </w:pPr>
            <w:r>
              <w:t>增加更多测试用例覆盖边界条件</w:t>
            </w:r>
          </w:p>
        </w:tc>
        <w:tc>
          <w:tcPr>
            <w:tcW w:w="2880" w:type="dxa"/>
          </w:tcPr>
          <w:p w14:paraId="4CDE1591">
            <w:pPr>
              <w:spacing w:after="0" w:line="240" w:lineRule="auto"/>
            </w:pPr>
            <w:r>
              <w:t>中</w:t>
            </w:r>
          </w:p>
        </w:tc>
      </w:tr>
      <w:tr w14:paraId="407D7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203693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3BDBE2AD">
            <w:pPr>
              <w:spacing w:after="0" w:line="240" w:lineRule="auto"/>
            </w:pPr>
            <w:r>
              <w:t>增加自动化测试脚本</w:t>
            </w:r>
          </w:p>
        </w:tc>
        <w:tc>
          <w:tcPr>
            <w:tcW w:w="2880" w:type="dxa"/>
          </w:tcPr>
          <w:p w14:paraId="552E4778">
            <w:pPr>
              <w:spacing w:after="0" w:line="240" w:lineRule="auto"/>
            </w:pPr>
            <w:r>
              <w:t>中</w:t>
            </w:r>
          </w:p>
        </w:tc>
      </w:tr>
      <w:tr w14:paraId="04C55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597CC8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6706DBFF">
            <w:pPr>
              <w:spacing w:after="0" w:line="240" w:lineRule="auto"/>
            </w:pPr>
            <w:r>
              <w:t>增加性能测试</w:t>
            </w:r>
          </w:p>
        </w:tc>
        <w:tc>
          <w:tcPr>
            <w:tcW w:w="2880" w:type="dxa"/>
          </w:tcPr>
          <w:p w14:paraId="6940EC43">
            <w:pPr>
              <w:spacing w:after="0" w:line="240" w:lineRule="auto"/>
            </w:pPr>
            <w:r>
              <w:t>低</w:t>
            </w:r>
          </w:p>
        </w:tc>
      </w:tr>
      <w:tr w14:paraId="018C5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F6A8FC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26CFEC6F">
            <w:pPr>
              <w:spacing w:after="0" w:line="240" w:lineRule="auto"/>
            </w:pPr>
            <w:r>
              <w:t>增加安全测试</w:t>
            </w:r>
          </w:p>
        </w:tc>
        <w:tc>
          <w:tcPr>
            <w:tcW w:w="2880" w:type="dxa"/>
          </w:tcPr>
          <w:p w14:paraId="10B8266D">
            <w:pPr>
              <w:spacing w:after="0" w:line="240" w:lineRule="auto"/>
            </w:pPr>
            <w:r>
              <w:t>中</w:t>
            </w:r>
          </w:p>
        </w:tc>
      </w:tr>
    </w:tbl>
    <w:p w14:paraId="76688426">
      <w:pPr>
        <w:spacing w:after="240"/>
      </w:pPr>
    </w:p>
    <w:p w14:paraId="5E087E66">
      <w:bookmarkStart w:id="0" w:name="_GoBack"/>
      <w:bookmarkEnd w:id="0"/>
      <w:r>
        <w:t>**测试状态**：全部通过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xMjVlMjMyNGU5NDY4ZTYyMWQxOWNjMmE5N2U5Nj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11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4800</Words>
  <Characters>7318</Characters>
  <Lines>0</Lines>
  <Paragraphs>0</Paragraphs>
  <TotalTime>0</TotalTime>
  <ScaleCrop>false</ScaleCrop>
  <LinksUpToDate>false</LinksUpToDate>
  <CharactersWithSpaces>7660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2026-07-02T07:29:56Z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1476D215F28F4090A56435F11A0BD589_12</vt:lpwstr>
  </property>
</Properties>
</file>